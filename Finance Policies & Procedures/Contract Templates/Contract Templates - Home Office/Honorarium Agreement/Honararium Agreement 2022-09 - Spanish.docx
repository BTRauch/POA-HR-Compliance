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2D6EF6" w14:textId="1CD667AD" w:rsidR="00D72990" w:rsidRDefault="00D72990">
      <w:pPr>
        <w:jc w:val="center"/>
      </w:pPr>
    </w:p>
    <w:p w14:paraId="7A06C1A9" w14:textId="77777777" w:rsidR="00D72990" w:rsidRDefault="00D72990">
      <w:pPr>
        <w:spacing w:after="0" w:line="240" w:lineRule="auto"/>
      </w:pPr>
    </w:p>
    <w:p w14:paraId="7040589E" w14:textId="77777777" w:rsidR="00D72990" w:rsidRDefault="001160FD">
      <w:pPr>
        <w:pStyle w:val="PDParagraphDefault"/>
      </w:pPr>
      <w:r>
        <w:rPr>
          <w:rFonts w:ascii="Times New Roman" w:hAnsi="Times New Roman" w:cs="Times New Roman"/>
          <w:sz w:val="21"/>
          <w:szCs w:val="21"/>
        </w:rPr>
        <w:t>[</w:t>
      </w:r>
      <w:proofErr w:type="spellStart"/>
      <w:r>
        <w:rPr>
          <w:rFonts w:ascii="Times New Roman" w:hAnsi="Times New Roman" w:cs="Times New Roman"/>
          <w:sz w:val="21"/>
          <w:szCs w:val="21"/>
        </w:rPr>
        <w:t>Document.CreatedDate</w:t>
      </w:r>
      <w:proofErr w:type="spellEnd"/>
      <w:r>
        <w:rPr>
          <w:rFonts w:ascii="Times New Roman" w:hAnsi="Times New Roman" w:cs="Times New Roman"/>
          <w:sz w:val="21"/>
          <w:szCs w:val="21"/>
        </w:rPr>
        <w:t>]</w:t>
      </w:r>
    </w:p>
    <w:p w14:paraId="6F9498B6" w14:textId="77777777" w:rsidR="00D72990" w:rsidRDefault="00D72990">
      <w:pPr>
        <w:pStyle w:val="PDParagraphDefault"/>
      </w:pPr>
    </w:p>
    <w:p w14:paraId="32B36CF0" w14:textId="77777777" w:rsidR="00D72990" w:rsidRDefault="001160FD">
      <w:pPr>
        <w:pStyle w:val="PDParagraphDefault"/>
        <w:spacing w:line="240" w:lineRule="auto"/>
      </w:pPr>
      <w:r>
        <w:rPr>
          <w:rFonts w:ascii="Times New Roman" w:hAnsi="Times New Roman" w:cs="Times New Roman"/>
          <w:i/>
          <w:iCs/>
          <w:sz w:val="21"/>
          <w:szCs w:val="21"/>
        </w:rPr>
        <w:t>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Speaker.FirstName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Speaker.LastName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]​</w:t>
      </w:r>
    </w:p>
    <w:p w14:paraId="2866FF8B" w14:textId="77777777" w:rsidR="00D72990" w:rsidRDefault="001160FD">
      <w:pPr>
        <w:pStyle w:val="PDParagraphDefault"/>
        <w:spacing w:line="240" w:lineRule="auto"/>
      </w:pPr>
      <w:r>
        <w:rPr>
          <w:rFonts w:ascii="Times New Roman" w:hAnsi="Times New Roman" w:cs="Times New Roman"/>
          <w:i/>
          <w:iCs/>
          <w:sz w:val="21"/>
          <w:szCs w:val="21"/>
        </w:rPr>
        <w:t>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Speaker.StreetAddress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Speaker.City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],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Speaker.State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 [Guest/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Speaker.PostalCode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>]</w:t>
      </w:r>
    </w:p>
    <w:p w14:paraId="12662E7F" w14:textId="77777777" w:rsidR="00D72990" w:rsidRDefault="00D72990">
      <w:pPr>
        <w:pStyle w:val="PDParagraphDefault"/>
      </w:pPr>
    </w:p>
    <w:p w14:paraId="75127E0C" w14:textId="77777777" w:rsidR="00D72990" w:rsidRDefault="00D72990">
      <w:pPr>
        <w:pStyle w:val="PDParagraphDefault"/>
      </w:pPr>
    </w:p>
    <w:p w14:paraId="617A903D" w14:textId="77777777" w:rsidR="00D72990" w:rsidRDefault="001160FD">
      <w:pPr>
        <w:pStyle w:val="PDParagraphDefault"/>
        <w:spacing w:line="240" w:lineRule="auto"/>
      </w:pPr>
      <w:proofErr w:type="spellStart"/>
      <w:r>
        <w:rPr>
          <w:rFonts w:ascii="Times New Roman" w:hAnsi="Times New Roman" w:cs="Times New Roman"/>
          <w:sz w:val="21"/>
          <w:szCs w:val="21"/>
        </w:rPr>
        <w:t>Estimado</w:t>
      </w:r>
      <w:proofErr w:type="spellEnd"/>
      <w:r>
        <w:rPr>
          <w:rFonts w:ascii="Times New Roman" w:hAnsi="Times New Roman" w:cs="Times New Roman"/>
          <w:sz w:val="21"/>
          <w:szCs w:val="21"/>
        </w:rPr>
        <w:t>/a[Guest/</w:t>
      </w:r>
      <w:proofErr w:type="spellStart"/>
      <w:r>
        <w:rPr>
          <w:rFonts w:ascii="Times New Roman" w:hAnsi="Times New Roman" w:cs="Times New Roman"/>
          <w:sz w:val="21"/>
          <w:szCs w:val="21"/>
        </w:rPr>
        <w:t>Speaker.FirstName</w:t>
      </w:r>
      <w:proofErr w:type="spellEnd"/>
      <w:r>
        <w:rPr>
          <w:rFonts w:ascii="Times New Roman" w:hAnsi="Times New Roman" w:cs="Times New Roman"/>
          <w:sz w:val="21"/>
          <w:szCs w:val="21"/>
        </w:rPr>
        <w:t>]​,</w:t>
      </w:r>
    </w:p>
    <w:p w14:paraId="35FC53FF" w14:textId="77777777" w:rsidR="00D72990" w:rsidRDefault="00D72990">
      <w:pPr>
        <w:pStyle w:val="PDParagraphDefault"/>
      </w:pPr>
    </w:p>
    <w:p w14:paraId="2C2F1D54" w14:textId="77777777" w:rsidR="00D72990" w:rsidRPr="000F6757" w:rsidRDefault="001160FD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Gracias por aceptar nuestra invitación para ser el/la </w:t>
      </w:r>
      <w:r w:rsidRPr="000F6757">
        <w:rPr>
          <w:rFonts w:ascii="Times New Roman" w:hAnsi="Times New Roman" w:cs="Times New Roman"/>
          <w:i/>
          <w:iCs/>
          <w:sz w:val="21"/>
          <w:szCs w:val="21"/>
          <w:shd w:val="clear" w:color="auto" w:fill="FFFD9A"/>
          <w:lang w:val="es-CR"/>
        </w:rPr>
        <w:t>(orador/a/presentador/a/etc.)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en nuestro 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FFD9A"/>
          <w:lang w:val="es-CR"/>
        </w:rPr>
        <w:t>nombre del evento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en 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FFD9A"/>
          <w:lang w:val="es-CR"/>
        </w:rPr>
        <w:t>la fecha del evento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. Como muestra de nuestro agradecimiento,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Partners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of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the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Americas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quisiera ofrecerle un honorario de 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FFD9A"/>
          <w:lang w:val="es-CR"/>
        </w:rPr>
        <w:t>($XXX.XX)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por su as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istencia y participación. Como parte del acuerdo de honorarios, el orador se compromete a seguir las políticas de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Partners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of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the 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Americas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incluidas en el Anexo A- G a continuación.</w:t>
      </w:r>
    </w:p>
    <w:p w14:paraId="2684E221" w14:textId="77777777" w:rsidR="00D72990" w:rsidRPr="000F6757" w:rsidRDefault="00D72990">
      <w:pPr>
        <w:pStyle w:val="PDParagraphDefault"/>
        <w:spacing w:line="240" w:lineRule="auto"/>
        <w:rPr>
          <w:lang w:val="es-CR"/>
        </w:rPr>
      </w:pPr>
    </w:p>
    <w:p w14:paraId="52E3D1D2" w14:textId="77777777" w:rsidR="00D72990" w:rsidRPr="000F6757" w:rsidRDefault="001160FD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Los honorarios se entregarán al final del evento. </w:t>
      </w:r>
    </w:p>
    <w:p w14:paraId="08F54A39" w14:textId="77777777" w:rsidR="00D72990" w:rsidRPr="000F6757" w:rsidRDefault="00D72990">
      <w:pPr>
        <w:pStyle w:val="PDParagraphDefault"/>
        <w:rPr>
          <w:lang w:val="es-CR"/>
        </w:rPr>
      </w:pPr>
    </w:p>
    <w:p w14:paraId="452D1385" w14:textId="77777777" w:rsidR="00D72990" w:rsidRPr="000F6757" w:rsidRDefault="001160FD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>Atentamente,</w:t>
      </w:r>
    </w:p>
    <w:p w14:paraId="6D52B29A" w14:textId="77777777" w:rsidR="00D72990" w:rsidRPr="000F6757" w:rsidRDefault="00D72990">
      <w:pPr>
        <w:pStyle w:val="PDParagraphDefault"/>
        <w:rPr>
          <w:lang w:val="es-CR"/>
        </w:rPr>
      </w:pPr>
    </w:p>
    <w:p w14:paraId="189A9D42" w14:textId="77777777" w:rsidR="00D72990" w:rsidRPr="000F6757" w:rsidRDefault="001160FD">
      <w:pPr>
        <w:pStyle w:val="PDParagraphDefault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shd w:val="clear" w:color="auto" w:fill="F5FF00"/>
          <w:lang w:val="es-CR"/>
        </w:rPr>
        <w:t>XXXXXXX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5FF00"/>
          <w:lang w:val="es-CR"/>
        </w:rPr>
        <w:t>XXX</w:t>
      </w:r>
    </w:p>
    <w:p w14:paraId="7E8FA23F" w14:textId="77777777" w:rsidR="00D72990" w:rsidRPr="000F6757" w:rsidRDefault="001160FD">
      <w:pPr>
        <w:pStyle w:val="PDParagraphDefault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>​</w:t>
      </w:r>
    </w:p>
    <w:p w14:paraId="675050B5" w14:textId="77777777" w:rsidR="00D72990" w:rsidRPr="000F6757" w:rsidRDefault="00D72990">
      <w:pPr>
        <w:pStyle w:val="PDParagraphDefault"/>
        <w:rPr>
          <w:lang w:val="es-CR"/>
        </w:rPr>
      </w:pPr>
    </w:p>
    <w:p w14:paraId="0F35197B" w14:textId="77777777" w:rsidR="00D72990" w:rsidRPr="000F6757" w:rsidRDefault="00D72990">
      <w:pPr>
        <w:pStyle w:val="PDParagraphDefault"/>
        <w:rPr>
          <w:lang w:val="es-CR"/>
        </w:rPr>
      </w:pPr>
    </w:p>
    <w:p w14:paraId="031F427A" w14:textId="77777777" w:rsidR="00D72990" w:rsidRPr="000F6757" w:rsidRDefault="001160FD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>Yo, [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Guest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>/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Speaker.FirstName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>] [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Guest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>/</w:t>
      </w:r>
      <w:proofErr w:type="spellStart"/>
      <w:r w:rsidRPr="000F6757">
        <w:rPr>
          <w:rFonts w:ascii="Times New Roman" w:hAnsi="Times New Roman" w:cs="Times New Roman"/>
          <w:sz w:val="21"/>
          <w:szCs w:val="21"/>
          <w:lang w:val="es-CR"/>
        </w:rPr>
        <w:t>Speaker.LastName</w:t>
      </w:r>
      <w:proofErr w:type="spellEnd"/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], aceptaré unos honorarios por valor de 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5FF00"/>
          <w:lang w:val="es-CR"/>
        </w:rPr>
        <w:t>(</w:t>
      </w:r>
      <w:r w:rsidRPr="000F6757">
        <w:rPr>
          <w:rFonts w:ascii="Times New Roman" w:hAnsi="Times New Roman" w:cs="Times New Roman"/>
          <w:i/>
          <w:iCs/>
          <w:sz w:val="21"/>
          <w:szCs w:val="21"/>
          <w:shd w:val="clear" w:color="auto" w:fill="F5FF00"/>
          <w:lang w:val="es-CR"/>
        </w:rPr>
        <w:t>$XXX.XX</w:t>
      </w:r>
      <w:r w:rsidRPr="000F6757">
        <w:rPr>
          <w:rFonts w:ascii="Times New Roman" w:hAnsi="Times New Roman" w:cs="Times New Roman"/>
          <w:sz w:val="21"/>
          <w:szCs w:val="21"/>
          <w:shd w:val="clear" w:color="auto" w:fill="F5FF00"/>
          <w:lang w:val="es-CR"/>
        </w:rPr>
        <w:t>)</w:t>
      </w:r>
      <w:r w:rsidRPr="000F6757">
        <w:rPr>
          <w:rFonts w:ascii="Times New Roman" w:hAnsi="Times New Roman" w:cs="Times New Roman"/>
          <w:sz w:val="21"/>
          <w:szCs w:val="21"/>
          <w:lang w:val="es-CR"/>
        </w:rPr>
        <w:t xml:space="preserve"> por mi asistencia y participación en el evento mencionado anteriormente. Certifico que este pago no tiene carácter contractual. </w:t>
      </w:r>
    </w:p>
    <w:p w14:paraId="6145FE09" w14:textId="77777777" w:rsidR="00D72990" w:rsidRPr="000F6757" w:rsidRDefault="00D72990">
      <w:pPr>
        <w:pStyle w:val="PDParagraphDefault"/>
        <w:rPr>
          <w:lang w:val="es-CR"/>
        </w:rPr>
      </w:pPr>
    </w:p>
    <w:p w14:paraId="552F968F" w14:textId="77777777" w:rsidR="00D72990" w:rsidRPr="000F6757" w:rsidRDefault="00D72990">
      <w:pPr>
        <w:pStyle w:val="PDParagraphDefault"/>
        <w:rPr>
          <w:lang w:val="es-CR"/>
        </w:rPr>
      </w:pPr>
    </w:p>
    <w:p w14:paraId="1DAFBD06" w14:textId="77777777" w:rsidR="00D72990" w:rsidRPr="000F6757" w:rsidRDefault="00D72990">
      <w:pPr>
        <w:pStyle w:val="PDParagraphDefault"/>
        <w:rPr>
          <w:lang w:val="es-CR"/>
        </w:rPr>
      </w:pPr>
    </w:p>
    <w:p w14:paraId="79F3572F" w14:textId="77777777" w:rsidR="00D72990" w:rsidRPr="000F6757" w:rsidRDefault="001160FD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>_______________________________________________________</w:t>
      </w:r>
    </w:p>
    <w:p w14:paraId="4BBAA847" w14:textId="58D9E4F5" w:rsidR="00D72990" w:rsidRPr="000F6757" w:rsidRDefault="001160FD" w:rsidP="000F6757">
      <w:pPr>
        <w:pStyle w:val="PDParagraphDefault"/>
        <w:spacing w:line="240" w:lineRule="auto"/>
        <w:rPr>
          <w:lang w:val="es-CR"/>
        </w:rPr>
      </w:pPr>
      <w:r w:rsidRPr="000F6757">
        <w:rPr>
          <w:rFonts w:ascii="Times New Roman" w:hAnsi="Times New Roman" w:cs="Times New Roman"/>
          <w:sz w:val="21"/>
          <w:szCs w:val="21"/>
          <w:lang w:val="es-CR"/>
        </w:rPr>
        <w:t>Firma del orador invitado                    Fech</w:t>
      </w:r>
      <w:r w:rsidR="000F6757">
        <w:rPr>
          <w:rFonts w:ascii="Times New Roman" w:hAnsi="Times New Roman" w:cs="Times New Roman"/>
          <w:sz w:val="21"/>
          <w:szCs w:val="21"/>
          <w:lang w:val="es-CR"/>
        </w:rPr>
        <w:t>a</w:t>
      </w:r>
    </w:p>
    <w:sectPr w:rsidR="00D72990" w:rsidRPr="000F6757">
      <w:footerReference w:type="default" r:id="rId7"/>
      <w:pgSz w:w="12240" w:h="15840" w:code="1"/>
      <w:pgMar w:top="1440" w:right="1440" w:bottom="1440" w:left="1440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61810" w14:textId="77777777" w:rsidR="001160FD" w:rsidRDefault="001160FD">
      <w:pPr>
        <w:spacing w:after="0" w:line="240" w:lineRule="auto"/>
      </w:pPr>
      <w:r>
        <w:separator/>
      </w:r>
    </w:p>
  </w:endnote>
  <w:endnote w:type="continuationSeparator" w:id="0">
    <w:p w14:paraId="1F337B9E" w14:textId="77777777" w:rsidR="001160FD" w:rsidRDefault="00116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E5DEA" w14:textId="77777777" w:rsidR="00D72990" w:rsidRDefault="001160FD">
    <w:pPr>
      <w:jc w:val="right"/>
    </w:pPr>
    <w:r>
      <w:rPr>
        <w:noProof/>
      </w:rPr>
      <w:drawing>
        <wp:inline distT="0" distB="0" distL="0" distR="0" wp14:anchorId="6C5161C6" wp14:editId="0920E3F7">
          <wp:extent cx="3733800" cy="3429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33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570F4" w14:textId="77777777" w:rsidR="001160FD" w:rsidRDefault="001160FD">
      <w:pPr>
        <w:spacing w:after="0" w:line="240" w:lineRule="auto"/>
      </w:pPr>
      <w:r>
        <w:separator/>
      </w:r>
    </w:p>
  </w:footnote>
  <w:footnote w:type="continuationSeparator" w:id="0">
    <w:p w14:paraId="73544570" w14:textId="77777777" w:rsidR="001160FD" w:rsidRDefault="00116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690E"/>
    <w:multiLevelType w:val="hybridMultilevel"/>
    <w:tmpl w:val="001EFC2C"/>
    <w:lvl w:ilvl="0" w:tplc="D27A423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8530EE12">
      <w:numFmt w:val="decimal"/>
      <w:lvlText w:val=""/>
      <w:lvlJc w:val="left"/>
    </w:lvl>
    <w:lvl w:ilvl="2" w:tplc="D6D8BD1C">
      <w:numFmt w:val="decimal"/>
      <w:lvlText w:val=""/>
      <w:lvlJc w:val="left"/>
    </w:lvl>
    <w:lvl w:ilvl="3" w:tplc="91FCE584">
      <w:numFmt w:val="decimal"/>
      <w:lvlText w:val=""/>
      <w:lvlJc w:val="left"/>
    </w:lvl>
    <w:lvl w:ilvl="4" w:tplc="9C6E933A">
      <w:numFmt w:val="decimal"/>
      <w:lvlText w:val=""/>
      <w:lvlJc w:val="left"/>
    </w:lvl>
    <w:lvl w:ilvl="5" w:tplc="ACBC4500">
      <w:numFmt w:val="decimal"/>
      <w:lvlText w:val=""/>
      <w:lvlJc w:val="left"/>
    </w:lvl>
    <w:lvl w:ilvl="6" w:tplc="7F4AB15E">
      <w:numFmt w:val="decimal"/>
      <w:lvlText w:val=""/>
      <w:lvlJc w:val="left"/>
    </w:lvl>
    <w:lvl w:ilvl="7" w:tplc="055256CA">
      <w:numFmt w:val="decimal"/>
      <w:lvlText w:val=""/>
      <w:lvlJc w:val="left"/>
    </w:lvl>
    <w:lvl w:ilvl="8" w:tplc="129EB8C6">
      <w:numFmt w:val="decimal"/>
      <w:lvlText w:val=""/>
      <w:lvlJc w:val="left"/>
    </w:lvl>
  </w:abstractNum>
  <w:abstractNum w:abstractNumId="1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543F2"/>
    <w:multiLevelType w:val="hybridMultilevel"/>
    <w:tmpl w:val="A772406C"/>
    <w:lvl w:ilvl="0" w:tplc="D0E6B7C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7A1610E6">
      <w:numFmt w:val="decimal"/>
      <w:lvlText w:val=""/>
      <w:lvlJc w:val="left"/>
    </w:lvl>
    <w:lvl w:ilvl="2" w:tplc="ABFA40DA">
      <w:numFmt w:val="decimal"/>
      <w:lvlText w:val=""/>
      <w:lvlJc w:val="left"/>
    </w:lvl>
    <w:lvl w:ilvl="3" w:tplc="72523240">
      <w:numFmt w:val="decimal"/>
      <w:lvlText w:val=""/>
      <w:lvlJc w:val="left"/>
    </w:lvl>
    <w:lvl w:ilvl="4" w:tplc="3F48190C">
      <w:numFmt w:val="decimal"/>
      <w:lvlText w:val=""/>
      <w:lvlJc w:val="left"/>
    </w:lvl>
    <w:lvl w:ilvl="5" w:tplc="240AEE54">
      <w:numFmt w:val="decimal"/>
      <w:lvlText w:val=""/>
      <w:lvlJc w:val="left"/>
    </w:lvl>
    <w:lvl w:ilvl="6" w:tplc="C40A5DE8">
      <w:numFmt w:val="decimal"/>
      <w:lvlText w:val=""/>
      <w:lvlJc w:val="left"/>
    </w:lvl>
    <w:lvl w:ilvl="7" w:tplc="F61C59AA">
      <w:numFmt w:val="decimal"/>
      <w:lvlText w:val=""/>
      <w:lvlJc w:val="left"/>
    </w:lvl>
    <w:lvl w:ilvl="8" w:tplc="543AB40E">
      <w:numFmt w:val="decimal"/>
      <w:lvlText w:val=""/>
      <w:lvlJc w:val="left"/>
    </w:lvl>
  </w:abstractNum>
  <w:abstractNum w:abstractNumId="3" w15:restartNumberingAfterBreak="0">
    <w:nsid w:val="32C45990"/>
    <w:multiLevelType w:val="hybridMultilevel"/>
    <w:tmpl w:val="5C5234B6"/>
    <w:lvl w:ilvl="0" w:tplc="9F7E192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396A1732">
      <w:numFmt w:val="decimal"/>
      <w:lvlText w:val=""/>
      <w:lvlJc w:val="left"/>
    </w:lvl>
    <w:lvl w:ilvl="2" w:tplc="1F52D448">
      <w:numFmt w:val="decimal"/>
      <w:lvlText w:val=""/>
      <w:lvlJc w:val="left"/>
    </w:lvl>
    <w:lvl w:ilvl="3" w:tplc="7B420240">
      <w:numFmt w:val="decimal"/>
      <w:lvlText w:val=""/>
      <w:lvlJc w:val="left"/>
    </w:lvl>
    <w:lvl w:ilvl="4" w:tplc="D1740A82">
      <w:numFmt w:val="decimal"/>
      <w:lvlText w:val=""/>
      <w:lvlJc w:val="left"/>
    </w:lvl>
    <w:lvl w:ilvl="5" w:tplc="6A4C4122">
      <w:numFmt w:val="decimal"/>
      <w:lvlText w:val=""/>
      <w:lvlJc w:val="left"/>
    </w:lvl>
    <w:lvl w:ilvl="6" w:tplc="22AC71AC">
      <w:numFmt w:val="decimal"/>
      <w:lvlText w:val=""/>
      <w:lvlJc w:val="left"/>
    </w:lvl>
    <w:lvl w:ilvl="7" w:tplc="4678C38E">
      <w:numFmt w:val="decimal"/>
      <w:lvlText w:val=""/>
      <w:lvlJc w:val="left"/>
    </w:lvl>
    <w:lvl w:ilvl="8" w:tplc="A15E41A4">
      <w:numFmt w:val="decimal"/>
      <w:lvlText w:val=""/>
      <w:lvlJc w:val="left"/>
    </w:lvl>
  </w:abstractNum>
  <w:abstractNum w:abstractNumId="4" w15:restartNumberingAfterBreak="0">
    <w:nsid w:val="41FB74F9"/>
    <w:multiLevelType w:val="hybridMultilevel"/>
    <w:tmpl w:val="A51816DE"/>
    <w:lvl w:ilvl="0" w:tplc="C550056C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84402A8C">
      <w:numFmt w:val="decimal"/>
      <w:lvlText w:val=""/>
      <w:lvlJc w:val="left"/>
    </w:lvl>
    <w:lvl w:ilvl="2" w:tplc="87AEB11C">
      <w:numFmt w:val="decimal"/>
      <w:lvlText w:val=""/>
      <w:lvlJc w:val="left"/>
    </w:lvl>
    <w:lvl w:ilvl="3" w:tplc="FD0E84F4">
      <w:numFmt w:val="decimal"/>
      <w:lvlText w:val=""/>
      <w:lvlJc w:val="left"/>
    </w:lvl>
    <w:lvl w:ilvl="4" w:tplc="02EEBFBA">
      <w:numFmt w:val="decimal"/>
      <w:lvlText w:val=""/>
      <w:lvlJc w:val="left"/>
    </w:lvl>
    <w:lvl w:ilvl="5" w:tplc="F1E2EA30">
      <w:numFmt w:val="decimal"/>
      <w:lvlText w:val=""/>
      <w:lvlJc w:val="left"/>
    </w:lvl>
    <w:lvl w:ilvl="6" w:tplc="B24C8EBE">
      <w:numFmt w:val="decimal"/>
      <w:lvlText w:val=""/>
      <w:lvlJc w:val="left"/>
    </w:lvl>
    <w:lvl w:ilvl="7" w:tplc="B6BA74BE">
      <w:numFmt w:val="decimal"/>
      <w:lvlText w:val=""/>
      <w:lvlJc w:val="left"/>
    </w:lvl>
    <w:lvl w:ilvl="8" w:tplc="38DCAD16">
      <w:numFmt w:val="decimal"/>
      <w:lvlText w:val=""/>
      <w:lvlJc w:val="left"/>
    </w:lvl>
  </w:abstractNum>
  <w:abstractNum w:abstractNumId="5" w15:restartNumberingAfterBreak="0">
    <w:nsid w:val="50CB5037"/>
    <w:multiLevelType w:val="hybridMultilevel"/>
    <w:tmpl w:val="2CCA9774"/>
    <w:lvl w:ilvl="0" w:tplc="AF76E9E8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22045090">
      <w:numFmt w:val="decimal"/>
      <w:lvlText w:val=""/>
      <w:lvlJc w:val="left"/>
    </w:lvl>
    <w:lvl w:ilvl="2" w:tplc="13621490">
      <w:numFmt w:val="decimal"/>
      <w:lvlText w:val=""/>
      <w:lvlJc w:val="left"/>
    </w:lvl>
    <w:lvl w:ilvl="3" w:tplc="1AF47BEE">
      <w:numFmt w:val="decimal"/>
      <w:lvlText w:val=""/>
      <w:lvlJc w:val="left"/>
    </w:lvl>
    <w:lvl w:ilvl="4" w:tplc="C964BDD8">
      <w:numFmt w:val="decimal"/>
      <w:lvlText w:val=""/>
      <w:lvlJc w:val="left"/>
    </w:lvl>
    <w:lvl w:ilvl="5" w:tplc="A8B82D3C">
      <w:numFmt w:val="decimal"/>
      <w:lvlText w:val=""/>
      <w:lvlJc w:val="left"/>
    </w:lvl>
    <w:lvl w:ilvl="6" w:tplc="D0DC2986">
      <w:numFmt w:val="decimal"/>
      <w:lvlText w:val=""/>
      <w:lvlJc w:val="left"/>
    </w:lvl>
    <w:lvl w:ilvl="7" w:tplc="73C6D9F4">
      <w:numFmt w:val="decimal"/>
      <w:lvlText w:val=""/>
      <w:lvlJc w:val="left"/>
    </w:lvl>
    <w:lvl w:ilvl="8" w:tplc="EC4A851E">
      <w:numFmt w:val="decimal"/>
      <w:lvlText w:val=""/>
      <w:lvlJc w:val="left"/>
    </w:lvl>
  </w:abstractNum>
  <w:abstractNum w:abstractNumId="6" w15:restartNumberingAfterBreak="0">
    <w:nsid w:val="73B543E4"/>
    <w:multiLevelType w:val="hybridMultilevel"/>
    <w:tmpl w:val="9F808C1E"/>
    <w:lvl w:ilvl="0" w:tplc="EE2EDC72">
      <w:start w:val="1"/>
      <w:numFmt w:val="lowerLetter"/>
      <w:lvlText w:val="%1."/>
      <w:lvlJc w:val="left"/>
      <w:pPr>
        <w:ind w:left="1440" w:hanging="360"/>
      </w:pPr>
      <w:rPr>
        <w:rFonts w:ascii="Arial" w:hAnsi="Arial" w:hint="default"/>
      </w:rPr>
    </w:lvl>
    <w:lvl w:ilvl="1" w:tplc="94BEC222">
      <w:numFmt w:val="decimal"/>
      <w:lvlText w:val=""/>
      <w:lvlJc w:val="left"/>
    </w:lvl>
    <w:lvl w:ilvl="2" w:tplc="3E1C12C0">
      <w:numFmt w:val="decimal"/>
      <w:lvlText w:val=""/>
      <w:lvlJc w:val="left"/>
    </w:lvl>
    <w:lvl w:ilvl="3" w:tplc="A6AA6D4A">
      <w:numFmt w:val="decimal"/>
      <w:lvlText w:val=""/>
      <w:lvlJc w:val="left"/>
    </w:lvl>
    <w:lvl w:ilvl="4" w:tplc="236C37EC">
      <w:numFmt w:val="decimal"/>
      <w:lvlText w:val=""/>
      <w:lvlJc w:val="left"/>
    </w:lvl>
    <w:lvl w:ilvl="5" w:tplc="ACC220A8">
      <w:numFmt w:val="decimal"/>
      <w:lvlText w:val=""/>
      <w:lvlJc w:val="left"/>
    </w:lvl>
    <w:lvl w:ilvl="6" w:tplc="1E52AC80">
      <w:numFmt w:val="decimal"/>
      <w:lvlText w:val=""/>
      <w:lvlJc w:val="left"/>
    </w:lvl>
    <w:lvl w:ilvl="7" w:tplc="1536F8F8">
      <w:numFmt w:val="decimal"/>
      <w:lvlText w:val=""/>
      <w:lvlJc w:val="left"/>
    </w:lvl>
    <w:lvl w:ilvl="8" w:tplc="E3F4BED6">
      <w:numFmt w:val="decimal"/>
      <w:lvlText w:val=""/>
      <w:lvlJc w:val="left"/>
    </w:lvl>
  </w:abstractNum>
  <w:abstractNum w:abstractNumId="7" w15:restartNumberingAfterBreak="0">
    <w:nsid w:val="79395E51"/>
    <w:multiLevelType w:val="hybridMultilevel"/>
    <w:tmpl w:val="1130A98C"/>
    <w:lvl w:ilvl="0" w:tplc="E9620A08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9F48920">
      <w:numFmt w:val="decimal"/>
      <w:lvlText w:val=""/>
      <w:lvlJc w:val="left"/>
    </w:lvl>
    <w:lvl w:ilvl="2" w:tplc="0AD4C820">
      <w:numFmt w:val="decimal"/>
      <w:lvlText w:val=""/>
      <w:lvlJc w:val="left"/>
    </w:lvl>
    <w:lvl w:ilvl="3" w:tplc="EE503660">
      <w:numFmt w:val="decimal"/>
      <w:lvlText w:val=""/>
      <w:lvlJc w:val="left"/>
    </w:lvl>
    <w:lvl w:ilvl="4" w:tplc="57746488">
      <w:numFmt w:val="decimal"/>
      <w:lvlText w:val=""/>
      <w:lvlJc w:val="left"/>
    </w:lvl>
    <w:lvl w:ilvl="5" w:tplc="150CF016">
      <w:numFmt w:val="decimal"/>
      <w:lvlText w:val=""/>
      <w:lvlJc w:val="left"/>
    </w:lvl>
    <w:lvl w:ilvl="6" w:tplc="26DAEC9A">
      <w:numFmt w:val="decimal"/>
      <w:lvlText w:val=""/>
      <w:lvlJc w:val="left"/>
    </w:lvl>
    <w:lvl w:ilvl="7" w:tplc="8B12A008">
      <w:numFmt w:val="decimal"/>
      <w:lvlText w:val=""/>
      <w:lvlJc w:val="left"/>
    </w:lvl>
    <w:lvl w:ilvl="8" w:tplc="F80ED118">
      <w:numFmt w:val="decimal"/>
      <w:lvlText w:val=""/>
      <w:lvlJc w:val="left"/>
    </w:lvl>
  </w:abstractNum>
  <w:abstractNum w:abstractNumId="8" w15:restartNumberingAfterBreak="0">
    <w:nsid w:val="7E654136"/>
    <w:multiLevelType w:val="hybridMultilevel"/>
    <w:tmpl w:val="0CC89568"/>
    <w:lvl w:ilvl="0" w:tplc="1F205DBC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5F220452">
      <w:numFmt w:val="decimal"/>
      <w:lvlText w:val=""/>
      <w:lvlJc w:val="left"/>
    </w:lvl>
    <w:lvl w:ilvl="2" w:tplc="01846C60">
      <w:numFmt w:val="decimal"/>
      <w:lvlText w:val=""/>
      <w:lvlJc w:val="left"/>
    </w:lvl>
    <w:lvl w:ilvl="3" w:tplc="286400FA">
      <w:numFmt w:val="decimal"/>
      <w:lvlText w:val=""/>
      <w:lvlJc w:val="left"/>
    </w:lvl>
    <w:lvl w:ilvl="4" w:tplc="E47CEBE0">
      <w:numFmt w:val="decimal"/>
      <w:lvlText w:val=""/>
      <w:lvlJc w:val="left"/>
    </w:lvl>
    <w:lvl w:ilvl="5" w:tplc="7B7CBCEE">
      <w:numFmt w:val="decimal"/>
      <w:lvlText w:val=""/>
      <w:lvlJc w:val="left"/>
    </w:lvl>
    <w:lvl w:ilvl="6" w:tplc="A3E8ADAA">
      <w:numFmt w:val="decimal"/>
      <w:lvlText w:val=""/>
      <w:lvlJc w:val="left"/>
    </w:lvl>
    <w:lvl w:ilvl="7" w:tplc="067C3E72">
      <w:numFmt w:val="decimal"/>
      <w:lvlText w:val=""/>
      <w:lvlJc w:val="left"/>
    </w:lvl>
    <w:lvl w:ilvl="8" w:tplc="186C3F0A">
      <w:numFmt w:val="decimal"/>
      <w:lvlText w:val=""/>
      <w:lvlJc w:val="left"/>
    </w:lvl>
  </w:abstractNum>
  <w:abstractNum w:abstractNumId="9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7287">
    <w:abstractNumId w:val="9"/>
  </w:num>
  <w:num w:numId="2" w16cid:durableId="1703089557">
    <w:abstractNumId w:val="1"/>
  </w:num>
  <w:num w:numId="3" w16cid:durableId="470362912">
    <w:abstractNumId w:val="0"/>
  </w:num>
  <w:num w:numId="4" w16cid:durableId="9376302">
    <w:abstractNumId w:val="6"/>
  </w:num>
  <w:num w:numId="5" w16cid:durableId="1652758501">
    <w:abstractNumId w:val="4"/>
  </w:num>
  <w:num w:numId="6" w16cid:durableId="1569001931">
    <w:abstractNumId w:val="8"/>
  </w:num>
  <w:num w:numId="7" w16cid:durableId="824518699">
    <w:abstractNumId w:val="3"/>
  </w:num>
  <w:num w:numId="8" w16cid:durableId="725035690">
    <w:abstractNumId w:val="5"/>
  </w:num>
  <w:num w:numId="9" w16cid:durableId="1982810620">
    <w:abstractNumId w:val="7"/>
  </w:num>
  <w:num w:numId="10" w16cid:durableId="17249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D72990"/>
    <w:rsid w:val="000F6757"/>
    <w:rsid w:val="001160FD"/>
    <w:rsid w:val="00D7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E7DB"/>
  <w15:docId w15:val="{E7A45726-5121-444E-A0D1-0453F2A0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jc w:val="center"/>
      <w:outlineLvl w:val="1"/>
    </w:pPr>
    <w:rPr>
      <w:sz w:val="28"/>
      <w:szCs w:val="28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table" w:customStyle="1" w:styleId="PDPricingTableMain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360" w:lineRule="auto"/>
    </w:pPr>
    <w:rPr>
      <w:rFonts w:ascii="Arial" w:hAnsi="Arial" w:cs="Arial"/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  <w:sz w:val="24"/>
      <w:szCs w:val="24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customStyle="1" w:styleId="PDParagraphDefault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6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DCFB0E6-CBD1-4FFD-AB1B-D4CC56B145DA}"/>
</file>

<file path=customXml/itemProps2.xml><?xml version="1.0" encoding="utf-8"?>
<ds:datastoreItem xmlns:ds="http://schemas.openxmlformats.org/officeDocument/2006/customXml" ds:itemID="{E3692006-4365-4FF7-91AF-2D64FDDFBF86}"/>
</file>

<file path=customXml/itemProps3.xml><?xml version="1.0" encoding="utf-8"?>
<ds:datastoreItem xmlns:ds="http://schemas.openxmlformats.org/officeDocument/2006/customXml" ds:itemID="{8F69E377-750A-4C71-BF5B-7CD559005D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Danielle Martin</cp:lastModifiedBy>
  <cp:revision>2</cp:revision>
  <dcterms:created xsi:type="dcterms:W3CDTF">2022-09-05T22:57:00Z</dcterms:created>
  <dcterms:modified xsi:type="dcterms:W3CDTF">2022-09-05T22:57:00Z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