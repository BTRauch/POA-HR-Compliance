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84A3FEE" w14:textId="1563CDFA" w:rsidR="00B80625" w:rsidRDefault="00B80625">
      <w:pPr>
        <w:jc w:val="center"/>
      </w:pPr>
    </w:p>
    <w:p w14:paraId="03836A9A" w14:textId="77777777" w:rsidR="00B80625" w:rsidRDefault="00B80625">
      <w:pPr>
        <w:spacing w:after="0" w:line="240" w:lineRule="auto"/>
      </w:pPr>
    </w:p>
    <w:p w14:paraId="639D40F4" w14:textId="77777777" w:rsidR="00B80625" w:rsidRDefault="00A66047">
      <w:pPr>
        <w:pStyle w:val="PDParagraphDefault"/>
      </w:pPr>
      <w:r>
        <w:rPr>
          <w:rFonts w:ascii="Times New Roman" w:hAnsi="Times New Roman" w:cs="Times New Roman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sz w:val="21"/>
          <w:szCs w:val="21"/>
        </w:rPr>
        <w:t>Document.CreatedDate</w:t>
      </w:r>
      <w:proofErr w:type="spellEnd"/>
      <w:r>
        <w:rPr>
          <w:rFonts w:ascii="Times New Roman" w:hAnsi="Times New Roman" w:cs="Times New Roman"/>
          <w:sz w:val="21"/>
          <w:szCs w:val="21"/>
        </w:rPr>
        <w:t>]</w:t>
      </w:r>
    </w:p>
    <w:p w14:paraId="22D1B486" w14:textId="77777777" w:rsidR="00B80625" w:rsidRDefault="00B80625">
      <w:pPr>
        <w:pStyle w:val="PDParagraphDefault"/>
      </w:pPr>
    </w:p>
    <w:p w14:paraId="62073106" w14:textId="77777777" w:rsidR="00B80625" w:rsidRDefault="00A66047">
      <w:pPr>
        <w:pStyle w:val="PDParagraphDefault"/>
        <w:spacing w:line="240" w:lineRule="auto"/>
      </w:pPr>
      <w:r>
        <w:rPr>
          <w:rFonts w:ascii="Times New Roman" w:hAnsi="Times New Roman" w:cs="Times New Roman"/>
          <w:i/>
          <w:iCs/>
          <w:sz w:val="21"/>
          <w:szCs w:val="21"/>
        </w:rPr>
        <w:t>[Guest/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Speaker.FirstName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>] [Guest/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Speaker.LastName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>]​</w:t>
      </w:r>
    </w:p>
    <w:p w14:paraId="48F0A3CC" w14:textId="77777777" w:rsidR="00B80625" w:rsidRDefault="00A66047">
      <w:pPr>
        <w:pStyle w:val="PDParagraphDefault"/>
        <w:spacing w:line="240" w:lineRule="auto"/>
      </w:pPr>
      <w:r>
        <w:rPr>
          <w:rFonts w:ascii="Times New Roman" w:hAnsi="Times New Roman" w:cs="Times New Roman"/>
          <w:i/>
          <w:iCs/>
          <w:sz w:val="21"/>
          <w:szCs w:val="21"/>
        </w:rPr>
        <w:t>[Guest/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Speaker.StreetAddress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>] [Guest/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Speaker.City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>], [Guest/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Speaker.State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>] [Guest/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Speaker.PostalCode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>]</w:t>
      </w:r>
    </w:p>
    <w:p w14:paraId="52C8A32C" w14:textId="77777777" w:rsidR="00B80625" w:rsidRDefault="00B80625">
      <w:pPr>
        <w:pStyle w:val="PDParagraphDefault"/>
      </w:pPr>
    </w:p>
    <w:p w14:paraId="7628B58F" w14:textId="77777777" w:rsidR="00B80625" w:rsidRDefault="00B80625">
      <w:pPr>
        <w:pStyle w:val="PDParagraphDefault"/>
      </w:pPr>
    </w:p>
    <w:p w14:paraId="12CA2258" w14:textId="77777777" w:rsidR="00B80625" w:rsidRDefault="00A66047">
      <w:pPr>
        <w:pStyle w:val="PDParagraphDefault"/>
        <w:spacing w:line="240" w:lineRule="auto"/>
      </w:pPr>
      <w:r>
        <w:rPr>
          <w:rFonts w:ascii="Times New Roman" w:hAnsi="Times New Roman" w:cs="Times New Roman"/>
          <w:sz w:val="21"/>
          <w:szCs w:val="21"/>
        </w:rPr>
        <w:t>Dear [Guest/</w:t>
      </w:r>
      <w:proofErr w:type="spellStart"/>
      <w:r>
        <w:rPr>
          <w:rFonts w:ascii="Times New Roman" w:hAnsi="Times New Roman" w:cs="Times New Roman"/>
          <w:sz w:val="21"/>
          <w:szCs w:val="21"/>
        </w:rPr>
        <w:t>Speaker.FirstName</w:t>
      </w:r>
      <w:proofErr w:type="spellEnd"/>
      <w:r>
        <w:rPr>
          <w:rFonts w:ascii="Times New Roman" w:hAnsi="Times New Roman" w:cs="Times New Roman"/>
          <w:sz w:val="21"/>
          <w:szCs w:val="21"/>
        </w:rPr>
        <w:t>]​,</w:t>
      </w:r>
    </w:p>
    <w:p w14:paraId="6F9432F4" w14:textId="77777777" w:rsidR="00B80625" w:rsidRDefault="00B80625">
      <w:pPr>
        <w:pStyle w:val="PDParagraphDefault"/>
      </w:pPr>
    </w:p>
    <w:p w14:paraId="2373A232" w14:textId="77777777" w:rsidR="00B80625" w:rsidRDefault="00A66047">
      <w:pPr>
        <w:pStyle w:val="PDParagraphDefault"/>
        <w:spacing w:line="240" w:lineRule="auto"/>
      </w:pPr>
      <w:r>
        <w:rPr>
          <w:rFonts w:ascii="Times New Roman" w:hAnsi="Times New Roman" w:cs="Times New Roman"/>
          <w:sz w:val="21"/>
          <w:szCs w:val="21"/>
        </w:rPr>
        <w:t xml:space="preserve">Thank you for accepting our invitation to be the/a </w:t>
      </w:r>
      <w:r>
        <w:rPr>
          <w:rFonts w:ascii="Times New Roman" w:hAnsi="Times New Roman" w:cs="Times New Roman"/>
          <w:sz w:val="21"/>
          <w:szCs w:val="21"/>
          <w:shd w:val="clear" w:color="auto" w:fill="F5FF00"/>
        </w:rPr>
        <w:t>(</w:t>
      </w:r>
      <w:r>
        <w:rPr>
          <w:rFonts w:ascii="Times New Roman" w:hAnsi="Times New Roman" w:cs="Times New Roman"/>
          <w:i/>
          <w:iCs/>
          <w:sz w:val="21"/>
          <w:szCs w:val="21"/>
          <w:shd w:val="clear" w:color="auto" w:fill="F5FF00"/>
        </w:rPr>
        <w:t>Speaker/Presenter/etc.)</w:t>
      </w:r>
      <w:r>
        <w:rPr>
          <w:rFonts w:ascii="Times New Roman" w:hAnsi="Times New Roman" w:cs="Times New Roman"/>
          <w:sz w:val="21"/>
          <w:szCs w:val="21"/>
        </w:rPr>
        <w:t xml:space="preserve"> at our </w:t>
      </w:r>
      <w:r>
        <w:rPr>
          <w:rFonts w:ascii="Times New Roman" w:hAnsi="Times New Roman" w:cs="Times New Roman"/>
          <w:i/>
          <w:iCs/>
          <w:sz w:val="21"/>
          <w:szCs w:val="21"/>
          <w:shd w:val="clear" w:color="auto" w:fill="F5FF00"/>
        </w:rPr>
        <w:t>Event Name</w:t>
      </w:r>
      <w:r>
        <w:rPr>
          <w:rFonts w:ascii="Times New Roman" w:hAnsi="Times New Roman" w:cs="Times New Roman"/>
          <w:sz w:val="21"/>
          <w:szCs w:val="21"/>
        </w:rPr>
        <w:t xml:space="preserve"> on </w:t>
      </w:r>
      <w:r>
        <w:rPr>
          <w:rFonts w:ascii="Times New Roman" w:hAnsi="Times New Roman" w:cs="Times New Roman"/>
          <w:i/>
          <w:iCs/>
          <w:sz w:val="21"/>
          <w:szCs w:val="21"/>
          <w:shd w:val="clear" w:color="auto" w:fill="F5FF00"/>
        </w:rPr>
        <w:t>Event Date</w:t>
      </w:r>
      <w:r>
        <w:rPr>
          <w:rFonts w:ascii="Times New Roman" w:hAnsi="Times New Roman" w:cs="Times New Roman"/>
          <w:sz w:val="21"/>
          <w:szCs w:val="21"/>
        </w:rPr>
        <w:t xml:space="preserve">. As a token of our appreciation, the Partners of the Americas would like to offer you an honorarium of </w:t>
      </w:r>
      <w:r>
        <w:rPr>
          <w:rFonts w:ascii="Times New Roman" w:hAnsi="Times New Roman" w:cs="Times New Roman"/>
          <w:sz w:val="21"/>
          <w:szCs w:val="21"/>
          <w:shd w:val="clear" w:color="auto" w:fill="F5FF00"/>
        </w:rPr>
        <w:t>(</w:t>
      </w:r>
      <w:r>
        <w:rPr>
          <w:rFonts w:ascii="Times New Roman" w:hAnsi="Times New Roman" w:cs="Times New Roman"/>
          <w:i/>
          <w:iCs/>
          <w:sz w:val="21"/>
          <w:szCs w:val="21"/>
          <w:shd w:val="clear" w:color="auto" w:fill="F5FF00"/>
        </w:rPr>
        <w:t>$XXX.XX)</w:t>
      </w:r>
      <w:r>
        <w:rPr>
          <w:rFonts w:ascii="Times New Roman" w:hAnsi="Times New Roman" w:cs="Times New Roman"/>
          <w:sz w:val="21"/>
          <w:szCs w:val="21"/>
        </w:rPr>
        <w:t xml:space="preserve"> for your attendance and participati</w:t>
      </w:r>
      <w:r>
        <w:rPr>
          <w:rFonts w:ascii="Times New Roman" w:hAnsi="Times New Roman" w:cs="Times New Roman"/>
          <w:sz w:val="21"/>
          <w:szCs w:val="21"/>
        </w:rPr>
        <w:t>on. As part of the honorarium agreement the speaker agrees to follow Partners of the Americas policies included in Annex A- G below.</w:t>
      </w:r>
    </w:p>
    <w:p w14:paraId="26220CD7" w14:textId="77777777" w:rsidR="00B80625" w:rsidRDefault="00B80625">
      <w:pPr>
        <w:pStyle w:val="PDParagraphDefault"/>
      </w:pPr>
    </w:p>
    <w:p w14:paraId="0353622F" w14:textId="77777777" w:rsidR="00B80625" w:rsidRDefault="00A66047">
      <w:pPr>
        <w:pStyle w:val="PDParagraphDefault"/>
        <w:spacing w:line="240" w:lineRule="auto"/>
      </w:pPr>
      <w:r>
        <w:rPr>
          <w:rFonts w:ascii="Times New Roman" w:hAnsi="Times New Roman" w:cs="Times New Roman"/>
          <w:sz w:val="21"/>
          <w:szCs w:val="21"/>
        </w:rPr>
        <w:t xml:space="preserve">The honorarium will be presented at the conclusion of the event. </w:t>
      </w:r>
    </w:p>
    <w:p w14:paraId="30EA62E4" w14:textId="77777777" w:rsidR="00B80625" w:rsidRDefault="00B80625">
      <w:pPr>
        <w:pStyle w:val="PDParagraphDefault"/>
      </w:pPr>
    </w:p>
    <w:p w14:paraId="2AE0990D" w14:textId="77777777" w:rsidR="00B80625" w:rsidRDefault="00A66047">
      <w:pPr>
        <w:pStyle w:val="PDParagraphDefault"/>
        <w:spacing w:line="240" w:lineRule="auto"/>
      </w:pPr>
      <w:r>
        <w:rPr>
          <w:rFonts w:ascii="Times New Roman" w:hAnsi="Times New Roman" w:cs="Times New Roman"/>
          <w:sz w:val="21"/>
          <w:szCs w:val="21"/>
        </w:rPr>
        <w:t>Sincerely,</w:t>
      </w:r>
    </w:p>
    <w:p w14:paraId="055C5880" w14:textId="77777777" w:rsidR="00B80625" w:rsidRDefault="00B80625">
      <w:pPr>
        <w:pStyle w:val="PDParagraphDefault"/>
      </w:pPr>
    </w:p>
    <w:p w14:paraId="42BBD2A2" w14:textId="77777777" w:rsidR="00B80625" w:rsidRDefault="00A66047">
      <w:pPr>
        <w:pStyle w:val="PDParagraphDefault"/>
      </w:pPr>
      <w:r>
        <w:rPr>
          <w:rFonts w:ascii="Times New Roman" w:hAnsi="Times New Roman" w:cs="Times New Roman"/>
          <w:sz w:val="21"/>
          <w:szCs w:val="21"/>
          <w:shd w:val="clear" w:color="auto" w:fill="F5FF00"/>
        </w:rPr>
        <w:t>XXXXXXXXXX</w:t>
      </w:r>
    </w:p>
    <w:p w14:paraId="3A8C6A2B" w14:textId="77777777" w:rsidR="00B80625" w:rsidRDefault="00A66047">
      <w:pPr>
        <w:pStyle w:val="PDParagraphDefault"/>
      </w:pPr>
      <w:r>
        <w:rPr>
          <w:rFonts w:ascii="Times New Roman" w:hAnsi="Times New Roman" w:cs="Times New Roman"/>
          <w:sz w:val="21"/>
          <w:szCs w:val="21"/>
        </w:rPr>
        <w:t>​</w:t>
      </w:r>
    </w:p>
    <w:p w14:paraId="37D1BAE1" w14:textId="77777777" w:rsidR="00B80625" w:rsidRDefault="00B80625">
      <w:pPr>
        <w:pStyle w:val="PDParagraphDefault"/>
      </w:pPr>
    </w:p>
    <w:p w14:paraId="03FB199E" w14:textId="77777777" w:rsidR="00B80625" w:rsidRDefault="00B80625">
      <w:pPr>
        <w:pStyle w:val="PDParagraphDefault"/>
      </w:pPr>
    </w:p>
    <w:p w14:paraId="531267A3" w14:textId="77777777" w:rsidR="00B80625" w:rsidRDefault="00A66047">
      <w:pPr>
        <w:pStyle w:val="PDParagraphDefault"/>
        <w:spacing w:line="240" w:lineRule="auto"/>
      </w:pPr>
      <w:r>
        <w:rPr>
          <w:rFonts w:ascii="Times New Roman" w:hAnsi="Times New Roman" w:cs="Times New Roman"/>
          <w:sz w:val="21"/>
          <w:szCs w:val="21"/>
        </w:rPr>
        <w:t>I, [Guest/</w:t>
      </w:r>
      <w:proofErr w:type="spellStart"/>
      <w:r>
        <w:rPr>
          <w:rFonts w:ascii="Times New Roman" w:hAnsi="Times New Roman" w:cs="Times New Roman"/>
          <w:sz w:val="21"/>
          <w:szCs w:val="21"/>
        </w:rPr>
        <w:t>Speaker.FirstName</w:t>
      </w:r>
      <w:proofErr w:type="spellEnd"/>
      <w:r>
        <w:rPr>
          <w:rFonts w:ascii="Times New Roman" w:hAnsi="Times New Roman" w:cs="Times New Roman"/>
          <w:sz w:val="21"/>
          <w:szCs w:val="21"/>
        </w:rPr>
        <w:t>]</w:t>
      </w:r>
      <w:r>
        <w:rPr>
          <w:rFonts w:ascii="Times New Roman" w:hAnsi="Times New Roman" w:cs="Times New Roman"/>
          <w:sz w:val="21"/>
          <w:szCs w:val="21"/>
        </w:rPr>
        <w:t xml:space="preserve"> [Guest/</w:t>
      </w:r>
      <w:proofErr w:type="spellStart"/>
      <w:r>
        <w:rPr>
          <w:rFonts w:ascii="Times New Roman" w:hAnsi="Times New Roman" w:cs="Times New Roman"/>
          <w:sz w:val="21"/>
          <w:szCs w:val="21"/>
        </w:rPr>
        <w:t>Speaker.LastName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], will accept an honorarium in the amount of </w:t>
      </w:r>
      <w:r>
        <w:rPr>
          <w:rFonts w:ascii="Times New Roman" w:hAnsi="Times New Roman" w:cs="Times New Roman"/>
          <w:sz w:val="21"/>
          <w:szCs w:val="21"/>
          <w:shd w:val="clear" w:color="auto" w:fill="F5FF00"/>
        </w:rPr>
        <w:t>(</w:t>
      </w:r>
      <w:r>
        <w:rPr>
          <w:rFonts w:ascii="Times New Roman" w:hAnsi="Times New Roman" w:cs="Times New Roman"/>
          <w:i/>
          <w:iCs/>
          <w:sz w:val="21"/>
          <w:szCs w:val="21"/>
          <w:shd w:val="clear" w:color="auto" w:fill="F5FF00"/>
        </w:rPr>
        <w:t>$XXX.XX</w:t>
      </w:r>
      <w:r>
        <w:rPr>
          <w:rFonts w:ascii="Times New Roman" w:hAnsi="Times New Roman" w:cs="Times New Roman"/>
          <w:sz w:val="21"/>
          <w:szCs w:val="21"/>
          <w:shd w:val="clear" w:color="auto" w:fill="F5FF00"/>
        </w:rPr>
        <w:t>)</w:t>
      </w:r>
      <w:r>
        <w:rPr>
          <w:rFonts w:ascii="Times New Roman" w:hAnsi="Times New Roman" w:cs="Times New Roman"/>
          <w:sz w:val="21"/>
          <w:szCs w:val="21"/>
        </w:rPr>
        <w:t xml:space="preserve"> for my attendance and participation in the event mentioned above. I certify this payment is not contractual in nature. </w:t>
      </w:r>
    </w:p>
    <w:p w14:paraId="041EBC9F" w14:textId="77777777" w:rsidR="00B80625" w:rsidRDefault="00B80625">
      <w:pPr>
        <w:pStyle w:val="PDParagraphDefault"/>
      </w:pPr>
    </w:p>
    <w:p w14:paraId="2A36E286" w14:textId="77777777" w:rsidR="00B80625" w:rsidRDefault="00B80625">
      <w:pPr>
        <w:pStyle w:val="PDParagraphDefault"/>
      </w:pPr>
    </w:p>
    <w:p w14:paraId="169D0274" w14:textId="77777777" w:rsidR="00B80625" w:rsidRDefault="00B80625">
      <w:pPr>
        <w:pStyle w:val="PDParagraphDefault"/>
      </w:pPr>
    </w:p>
    <w:p w14:paraId="2073D277" w14:textId="77777777" w:rsidR="00B80625" w:rsidRDefault="00A66047">
      <w:pPr>
        <w:pStyle w:val="PDParagraphDefault"/>
        <w:spacing w:line="240" w:lineRule="auto"/>
      </w:pPr>
      <w:r>
        <w:rPr>
          <w:rFonts w:ascii="Times New Roman" w:hAnsi="Times New Roman" w:cs="Times New Roman"/>
          <w:sz w:val="21"/>
          <w:szCs w:val="21"/>
        </w:rPr>
        <w:t>_____________________________________________________</w:t>
      </w:r>
      <w:r>
        <w:rPr>
          <w:rFonts w:ascii="Times New Roman" w:hAnsi="Times New Roman" w:cs="Times New Roman"/>
          <w:sz w:val="21"/>
          <w:szCs w:val="21"/>
        </w:rPr>
        <w:t>__</w:t>
      </w:r>
    </w:p>
    <w:p w14:paraId="4FCB5CA8" w14:textId="75AE608D" w:rsidR="00B80625" w:rsidRDefault="00A66047" w:rsidP="005832B7">
      <w:pPr>
        <w:pStyle w:val="PDParagraphDefault"/>
        <w:spacing w:line="240" w:lineRule="auto"/>
      </w:pPr>
      <w:r>
        <w:rPr>
          <w:rFonts w:ascii="Times New Roman" w:hAnsi="Times New Roman" w:cs="Times New Roman"/>
          <w:sz w:val="21"/>
          <w:szCs w:val="21"/>
        </w:rPr>
        <w:t>Signature of Guest Speaker                    Dat</w:t>
      </w:r>
      <w:r w:rsidR="005832B7">
        <w:rPr>
          <w:rFonts w:ascii="Times New Roman" w:hAnsi="Times New Roman" w:cs="Times New Roman"/>
          <w:sz w:val="21"/>
          <w:szCs w:val="21"/>
        </w:rPr>
        <w:t>e</w:t>
      </w:r>
    </w:p>
    <w:sectPr w:rsidR="00B80625">
      <w:headerReference w:type="default" r:id="rId7"/>
      <w:footerReference w:type="default" r:id="rId8"/>
      <w:pgSz w:w="12240" w:h="15840" w:code="1"/>
      <w:pgMar w:top="1440" w:right="1440" w:bottom="1440" w:left="1440" w:header="240" w:footer="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3D2BA" w14:textId="77777777" w:rsidR="00A66047" w:rsidRDefault="00A66047">
      <w:pPr>
        <w:spacing w:after="0" w:line="240" w:lineRule="auto"/>
      </w:pPr>
      <w:r>
        <w:separator/>
      </w:r>
    </w:p>
  </w:endnote>
  <w:endnote w:type="continuationSeparator" w:id="0">
    <w:p w14:paraId="61B6447C" w14:textId="77777777" w:rsidR="00A66047" w:rsidRDefault="00A66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B32C9" w14:textId="77777777" w:rsidR="00B80625" w:rsidRDefault="00A66047">
    <w:pPr>
      <w:jc w:val="right"/>
    </w:pPr>
    <w:r>
      <w:rPr>
        <w:noProof/>
      </w:rPr>
      <w:drawing>
        <wp:inline distT="0" distB="0" distL="0" distR="0" wp14:anchorId="35FB86B9" wp14:editId="0D6C3643">
          <wp:extent cx="3733800" cy="34290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338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FCDD2" w14:textId="77777777" w:rsidR="00A66047" w:rsidRDefault="00A66047">
      <w:pPr>
        <w:spacing w:after="0" w:line="240" w:lineRule="auto"/>
      </w:pPr>
      <w:r>
        <w:separator/>
      </w:r>
    </w:p>
  </w:footnote>
  <w:footnote w:type="continuationSeparator" w:id="0">
    <w:p w14:paraId="67DFC817" w14:textId="77777777" w:rsidR="00A66047" w:rsidRDefault="00A660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EACAA" w14:textId="77777777" w:rsidR="008F5DD2" w:rsidRDefault="008F5DD2" w:rsidP="008F5DD2">
    <w:pPr>
      <w:pStyle w:val="Header"/>
    </w:pPr>
  </w:p>
  <w:p w14:paraId="17EEAE75" w14:textId="4F3FABCD" w:rsidR="008F5DD2" w:rsidRPr="008F5DD2" w:rsidRDefault="008F5DD2" w:rsidP="008F5DD2">
    <w:pPr>
      <w:pStyle w:val="Header"/>
    </w:pPr>
    <w:r>
      <w:rPr>
        <w:noProof/>
      </w:rPr>
      <w:drawing>
        <wp:inline distT="0" distB="0" distL="0" distR="0" wp14:anchorId="78AB96C1" wp14:editId="69C35961">
          <wp:extent cx="2614930" cy="584835"/>
          <wp:effectExtent l="0" t="0" r="0" b="5715"/>
          <wp:docPr id="4" name="Picture 4" descr="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E1185"/>
    <w:multiLevelType w:val="hybridMultilevel"/>
    <w:tmpl w:val="93C210EC"/>
    <w:lvl w:ilvl="0" w:tplc="99A4BEA2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C7F6A26E">
      <w:numFmt w:val="decimal"/>
      <w:lvlText w:val=""/>
      <w:lvlJc w:val="left"/>
    </w:lvl>
    <w:lvl w:ilvl="2" w:tplc="FE8AB87C">
      <w:numFmt w:val="decimal"/>
      <w:lvlText w:val=""/>
      <w:lvlJc w:val="left"/>
    </w:lvl>
    <w:lvl w:ilvl="3" w:tplc="053ADD4E">
      <w:numFmt w:val="decimal"/>
      <w:lvlText w:val=""/>
      <w:lvlJc w:val="left"/>
    </w:lvl>
    <w:lvl w:ilvl="4" w:tplc="864C9E40">
      <w:numFmt w:val="decimal"/>
      <w:lvlText w:val=""/>
      <w:lvlJc w:val="left"/>
    </w:lvl>
    <w:lvl w:ilvl="5" w:tplc="9DFC44EC">
      <w:numFmt w:val="decimal"/>
      <w:lvlText w:val=""/>
      <w:lvlJc w:val="left"/>
    </w:lvl>
    <w:lvl w:ilvl="6" w:tplc="9F0C27DC">
      <w:numFmt w:val="decimal"/>
      <w:lvlText w:val=""/>
      <w:lvlJc w:val="left"/>
    </w:lvl>
    <w:lvl w:ilvl="7" w:tplc="A4DC0E6C">
      <w:numFmt w:val="decimal"/>
      <w:lvlText w:val=""/>
      <w:lvlJc w:val="left"/>
    </w:lvl>
    <w:lvl w:ilvl="8" w:tplc="9104E56A">
      <w:numFmt w:val="decimal"/>
      <w:lvlText w:val=""/>
      <w:lvlJc w:val="left"/>
    </w:lvl>
  </w:abstractNum>
  <w:abstractNum w:abstractNumId="1" w15:restartNumberingAfterBreak="0">
    <w:nsid w:val="14E82A49"/>
    <w:multiLevelType w:val="hybridMultilevel"/>
    <w:tmpl w:val="E6D04708"/>
    <w:lvl w:ilvl="0" w:tplc="6FFC82FC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 w:tplc="6764C5D0">
      <w:numFmt w:val="decimal"/>
      <w:lvlText w:val=""/>
      <w:lvlJc w:val="left"/>
    </w:lvl>
    <w:lvl w:ilvl="2" w:tplc="3A949868">
      <w:numFmt w:val="decimal"/>
      <w:lvlText w:val=""/>
      <w:lvlJc w:val="left"/>
    </w:lvl>
    <w:lvl w:ilvl="3" w:tplc="67883224">
      <w:numFmt w:val="decimal"/>
      <w:lvlText w:val=""/>
      <w:lvlJc w:val="left"/>
    </w:lvl>
    <w:lvl w:ilvl="4" w:tplc="E950274C">
      <w:numFmt w:val="decimal"/>
      <w:lvlText w:val=""/>
      <w:lvlJc w:val="left"/>
    </w:lvl>
    <w:lvl w:ilvl="5" w:tplc="064040EC">
      <w:numFmt w:val="decimal"/>
      <w:lvlText w:val=""/>
      <w:lvlJc w:val="left"/>
    </w:lvl>
    <w:lvl w:ilvl="6" w:tplc="2DD48BBE">
      <w:numFmt w:val="decimal"/>
      <w:lvlText w:val=""/>
      <w:lvlJc w:val="left"/>
    </w:lvl>
    <w:lvl w:ilvl="7" w:tplc="77DE1EA4">
      <w:numFmt w:val="decimal"/>
      <w:lvlText w:val=""/>
      <w:lvlJc w:val="left"/>
    </w:lvl>
    <w:lvl w:ilvl="8" w:tplc="E60617C4">
      <w:numFmt w:val="decimal"/>
      <w:lvlText w:val=""/>
      <w:lvlJc w:val="left"/>
    </w:lvl>
  </w:abstractNum>
  <w:abstractNum w:abstractNumId="2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A5260"/>
    <w:multiLevelType w:val="hybridMultilevel"/>
    <w:tmpl w:val="C49AD85A"/>
    <w:lvl w:ilvl="0" w:tplc="7F0EB084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 w:tplc="55BC7FFE">
      <w:numFmt w:val="decimal"/>
      <w:lvlText w:val=""/>
      <w:lvlJc w:val="left"/>
    </w:lvl>
    <w:lvl w:ilvl="2" w:tplc="9E604040">
      <w:numFmt w:val="decimal"/>
      <w:lvlText w:val=""/>
      <w:lvlJc w:val="left"/>
    </w:lvl>
    <w:lvl w:ilvl="3" w:tplc="4FE2E7D4">
      <w:numFmt w:val="decimal"/>
      <w:lvlText w:val=""/>
      <w:lvlJc w:val="left"/>
    </w:lvl>
    <w:lvl w:ilvl="4" w:tplc="2D4AF31A">
      <w:numFmt w:val="decimal"/>
      <w:lvlText w:val=""/>
      <w:lvlJc w:val="left"/>
    </w:lvl>
    <w:lvl w:ilvl="5" w:tplc="D0AE3FC4">
      <w:numFmt w:val="decimal"/>
      <w:lvlText w:val=""/>
      <w:lvlJc w:val="left"/>
    </w:lvl>
    <w:lvl w:ilvl="6" w:tplc="CAFA5F82">
      <w:numFmt w:val="decimal"/>
      <w:lvlText w:val=""/>
      <w:lvlJc w:val="left"/>
    </w:lvl>
    <w:lvl w:ilvl="7" w:tplc="7CA2DCEC">
      <w:numFmt w:val="decimal"/>
      <w:lvlText w:val=""/>
      <w:lvlJc w:val="left"/>
    </w:lvl>
    <w:lvl w:ilvl="8" w:tplc="CD7CAD20">
      <w:numFmt w:val="decimal"/>
      <w:lvlText w:val=""/>
      <w:lvlJc w:val="left"/>
    </w:lvl>
  </w:abstractNum>
  <w:abstractNum w:abstractNumId="4" w15:restartNumberingAfterBreak="0">
    <w:nsid w:val="29AB4D4F"/>
    <w:multiLevelType w:val="hybridMultilevel"/>
    <w:tmpl w:val="49DCE288"/>
    <w:lvl w:ilvl="0" w:tplc="33862AD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C7CA2EA0">
      <w:numFmt w:val="decimal"/>
      <w:lvlText w:val=""/>
      <w:lvlJc w:val="left"/>
    </w:lvl>
    <w:lvl w:ilvl="2" w:tplc="2AB8224E">
      <w:numFmt w:val="decimal"/>
      <w:lvlText w:val=""/>
      <w:lvlJc w:val="left"/>
    </w:lvl>
    <w:lvl w:ilvl="3" w:tplc="732CF4A2">
      <w:numFmt w:val="decimal"/>
      <w:lvlText w:val=""/>
      <w:lvlJc w:val="left"/>
    </w:lvl>
    <w:lvl w:ilvl="4" w:tplc="6BBCA1E4">
      <w:numFmt w:val="decimal"/>
      <w:lvlText w:val=""/>
      <w:lvlJc w:val="left"/>
    </w:lvl>
    <w:lvl w:ilvl="5" w:tplc="318C47E2">
      <w:numFmt w:val="decimal"/>
      <w:lvlText w:val=""/>
      <w:lvlJc w:val="left"/>
    </w:lvl>
    <w:lvl w:ilvl="6" w:tplc="3EDE416E">
      <w:numFmt w:val="decimal"/>
      <w:lvlText w:val=""/>
      <w:lvlJc w:val="left"/>
    </w:lvl>
    <w:lvl w:ilvl="7" w:tplc="864EFC5E">
      <w:numFmt w:val="decimal"/>
      <w:lvlText w:val=""/>
      <w:lvlJc w:val="left"/>
    </w:lvl>
    <w:lvl w:ilvl="8" w:tplc="6902DCD0">
      <w:numFmt w:val="decimal"/>
      <w:lvlText w:val=""/>
      <w:lvlJc w:val="left"/>
    </w:lvl>
  </w:abstractNum>
  <w:abstractNum w:abstractNumId="5" w15:restartNumberingAfterBreak="0">
    <w:nsid w:val="4D6C7638"/>
    <w:multiLevelType w:val="hybridMultilevel"/>
    <w:tmpl w:val="4DEA8716"/>
    <w:lvl w:ilvl="0" w:tplc="DF60164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88A24832">
      <w:numFmt w:val="decimal"/>
      <w:lvlText w:val=""/>
      <w:lvlJc w:val="left"/>
    </w:lvl>
    <w:lvl w:ilvl="2" w:tplc="F3603828">
      <w:numFmt w:val="decimal"/>
      <w:lvlText w:val=""/>
      <w:lvlJc w:val="left"/>
    </w:lvl>
    <w:lvl w:ilvl="3" w:tplc="BD58755E">
      <w:numFmt w:val="decimal"/>
      <w:lvlText w:val=""/>
      <w:lvlJc w:val="left"/>
    </w:lvl>
    <w:lvl w:ilvl="4" w:tplc="05504112">
      <w:numFmt w:val="decimal"/>
      <w:lvlText w:val=""/>
      <w:lvlJc w:val="left"/>
    </w:lvl>
    <w:lvl w:ilvl="5" w:tplc="E58EF926">
      <w:numFmt w:val="decimal"/>
      <w:lvlText w:val=""/>
      <w:lvlJc w:val="left"/>
    </w:lvl>
    <w:lvl w:ilvl="6" w:tplc="CEAE864A">
      <w:numFmt w:val="decimal"/>
      <w:lvlText w:val=""/>
      <w:lvlJc w:val="left"/>
    </w:lvl>
    <w:lvl w:ilvl="7" w:tplc="3E407A1E">
      <w:numFmt w:val="decimal"/>
      <w:lvlText w:val=""/>
      <w:lvlJc w:val="left"/>
    </w:lvl>
    <w:lvl w:ilvl="8" w:tplc="6A6E5972">
      <w:numFmt w:val="decimal"/>
      <w:lvlText w:val=""/>
      <w:lvlJc w:val="left"/>
    </w:lvl>
  </w:abstractNum>
  <w:abstractNum w:abstractNumId="6" w15:restartNumberingAfterBreak="0">
    <w:nsid w:val="5E4261BE"/>
    <w:multiLevelType w:val="hybridMultilevel"/>
    <w:tmpl w:val="28665970"/>
    <w:lvl w:ilvl="0" w:tplc="A12469E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94E4823A">
      <w:numFmt w:val="decimal"/>
      <w:lvlText w:val=""/>
      <w:lvlJc w:val="left"/>
    </w:lvl>
    <w:lvl w:ilvl="2" w:tplc="92F08B1A">
      <w:numFmt w:val="decimal"/>
      <w:lvlText w:val=""/>
      <w:lvlJc w:val="left"/>
    </w:lvl>
    <w:lvl w:ilvl="3" w:tplc="D6A88D22">
      <w:numFmt w:val="decimal"/>
      <w:lvlText w:val=""/>
      <w:lvlJc w:val="left"/>
    </w:lvl>
    <w:lvl w:ilvl="4" w:tplc="DDC8BBC4">
      <w:numFmt w:val="decimal"/>
      <w:lvlText w:val=""/>
      <w:lvlJc w:val="left"/>
    </w:lvl>
    <w:lvl w:ilvl="5" w:tplc="EAB01650">
      <w:numFmt w:val="decimal"/>
      <w:lvlText w:val=""/>
      <w:lvlJc w:val="left"/>
    </w:lvl>
    <w:lvl w:ilvl="6" w:tplc="5F78FC60">
      <w:numFmt w:val="decimal"/>
      <w:lvlText w:val=""/>
      <w:lvlJc w:val="left"/>
    </w:lvl>
    <w:lvl w:ilvl="7" w:tplc="9A0C48A2">
      <w:numFmt w:val="decimal"/>
      <w:lvlText w:val=""/>
      <w:lvlJc w:val="left"/>
    </w:lvl>
    <w:lvl w:ilvl="8" w:tplc="EC460022">
      <w:numFmt w:val="decimal"/>
      <w:lvlText w:val=""/>
      <w:lvlJc w:val="left"/>
    </w:lvl>
  </w:abstractNum>
  <w:abstractNum w:abstractNumId="7" w15:restartNumberingAfterBreak="0">
    <w:nsid w:val="5EA81DD5"/>
    <w:multiLevelType w:val="hybridMultilevel"/>
    <w:tmpl w:val="3686235E"/>
    <w:lvl w:ilvl="0" w:tplc="59F2EF84">
      <w:start w:val="1"/>
      <w:numFmt w:val="lowerLetter"/>
      <w:lvlText w:val="%1."/>
      <w:lvlJc w:val="left"/>
      <w:pPr>
        <w:ind w:left="1440" w:hanging="360"/>
      </w:pPr>
      <w:rPr>
        <w:rFonts w:ascii="Arial" w:hAnsi="Arial" w:hint="default"/>
      </w:rPr>
    </w:lvl>
    <w:lvl w:ilvl="1" w:tplc="2842B612">
      <w:numFmt w:val="decimal"/>
      <w:lvlText w:val=""/>
      <w:lvlJc w:val="left"/>
    </w:lvl>
    <w:lvl w:ilvl="2" w:tplc="51B27DFA">
      <w:numFmt w:val="decimal"/>
      <w:lvlText w:val=""/>
      <w:lvlJc w:val="left"/>
    </w:lvl>
    <w:lvl w:ilvl="3" w:tplc="6756BF56">
      <w:numFmt w:val="decimal"/>
      <w:lvlText w:val=""/>
      <w:lvlJc w:val="left"/>
    </w:lvl>
    <w:lvl w:ilvl="4" w:tplc="F44837DE">
      <w:numFmt w:val="decimal"/>
      <w:lvlText w:val=""/>
      <w:lvlJc w:val="left"/>
    </w:lvl>
    <w:lvl w:ilvl="5" w:tplc="974A5A16">
      <w:numFmt w:val="decimal"/>
      <w:lvlText w:val=""/>
      <w:lvlJc w:val="left"/>
    </w:lvl>
    <w:lvl w:ilvl="6" w:tplc="83B65768">
      <w:numFmt w:val="decimal"/>
      <w:lvlText w:val=""/>
      <w:lvlJc w:val="left"/>
    </w:lvl>
    <w:lvl w:ilvl="7" w:tplc="8A3805C6">
      <w:numFmt w:val="decimal"/>
      <w:lvlText w:val=""/>
      <w:lvlJc w:val="left"/>
    </w:lvl>
    <w:lvl w:ilvl="8" w:tplc="B5D4F454">
      <w:numFmt w:val="decimal"/>
      <w:lvlText w:val=""/>
      <w:lvlJc w:val="left"/>
    </w:lvl>
  </w:abstractNum>
  <w:abstractNum w:abstractNumId="8" w15:restartNumberingAfterBreak="0">
    <w:nsid w:val="7057088B"/>
    <w:multiLevelType w:val="hybridMultilevel"/>
    <w:tmpl w:val="DF8EC3FA"/>
    <w:lvl w:ilvl="0" w:tplc="D0A4E106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3C90D882">
      <w:numFmt w:val="decimal"/>
      <w:lvlText w:val=""/>
      <w:lvlJc w:val="left"/>
    </w:lvl>
    <w:lvl w:ilvl="2" w:tplc="70807B80">
      <w:numFmt w:val="decimal"/>
      <w:lvlText w:val=""/>
      <w:lvlJc w:val="left"/>
    </w:lvl>
    <w:lvl w:ilvl="3" w:tplc="7B9A5442">
      <w:numFmt w:val="decimal"/>
      <w:lvlText w:val=""/>
      <w:lvlJc w:val="left"/>
    </w:lvl>
    <w:lvl w:ilvl="4" w:tplc="D690DC8E">
      <w:numFmt w:val="decimal"/>
      <w:lvlText w:val=""/>
      <w:lvlJc w:val="left"/>
    </w:lvl>
    <w:lvl w:ilvl="5" w:tplc="C1D22474">
      <w:numFmt w:val="decimal"/>
      <w:lvlText w:val=""/>
      <w:lvlJc w:val="left"/>
    </w:lvl>
    <w:lvl w:ilvl="6" w:tplc="DE9820A2">
      <w:numFmt w:val="decimal"/>
      <w:lvlText w:val=""/>
      <w:lvlJc w:val="left"/>
    </w:lvl>
    <w:lvl w:ilvl="7" w:tplc="60642FAC">
      <w:numFmt w:val="decimal"/>
      <w:lvlText w:val=""/>
      <w:lvlJc w:val="left"/>
    </w:lvl>
    <w:lvl w:ilvl="8" w:tplc="55A891B2">
      <w:numFmt w:val="decimal"/>
      <w:lvlText w:val=""/>
      <w:lvlJc w:val="left"/>
    </w:lvl>
  </w:abstractNum>
  <w:abstractNum w:abstractNumId="9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457106">
    <w:abstractNumId w:val="9"/>
  </w:num>
  <w:num w:numId="2" w16cid:durableId="412319426">
    <w:abstractNumId w:val="2"/>
  </w:num>
  <w:num w:numId="3" w16cid:durableId="9189387">
    <w:abstractNumId w:val="4"/>
  </w:num>
  <w:num w:numId="4" w16cid:durableId="1642535801">
    <w:abstractNumId w:val="7"/>
  </w:num>
  <w:num w:numId="5" w16cid:durableId="1970279321">
    <w:abstractNumId w:val="3"/>
  </w:num>
  <w:num w:numId="6" w16cid:durableId="60913068">
    <w:abstractNumId w:val="1"/>
  </w:num>
  <w:num w:numId="7" w16cid:durableId="214314601">
    <w:abstractNumId w:val="5"/>
  </w:num>
  <w:num w:numId="8" w16cid:durableId="297535576">
    <w:abstractNumId w:val="0"/>
  </w:num>
  <w:num w:numId="9" w16cid:durableId="528179730">
    <w:abstractNumId w:val="8"/>
  </w:num>
  <w:num w:numId="10" w16cid:durableId="11352903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B80625"/>
    <w:rsid w:val="005832B7"/>
    <w:rsid w:val="008F5DD2"/>
    <w:rsid w:val="00A66047"/>
    <w:rsid w:val="00B8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EB0B"/>
  <w15:docId w15:val="{E7A45726-5121-444E-A0D1-0453F2A03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sz w:val="45"/>
      <w:szCs w:val="45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200"/>
      <w:jc w:val="center"/>
      <w:outlineLvl w:val="1"/>
    </w:pPr>
    <w:rPr>
      <w:sz w:val="28"/>
      <w:szCs w:val="28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sz w:val="30"/>
      <w:szCs w:val="30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color w:val="666666"/>
      <w:sz w:val="27"/>
      <w:szCs w:val="27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BasePDHeaderFooter">
    <w:name w:val="BasePDHeaderFooter"/>
    <w:basedOn w:val="Normal"/>
    <w:uiPriority w:val="99"/>
    <w:pPr>
      <w:spacing w:after="0" w:line="360" w:lineRule="auto"/>
    </w:pPr>
    <w:rPr>
      <w:rFonts w:ascii="Arial" w:hAnsi="Arial" w:cs="Arial"/>
      <w:color w:val="000000"/>
      <w:sz w:val="16"/>
      <w:szCs w:val="16"/>
    </w:rPr>
  </w:style>
  <w:style w:type="paragraph" w:customStyle="1" w:styleId="PDHeader">
    <w:name w:val="PDHeader"/>
    <w:basedOn w:val="BasePDHeaderFooter"/>
    <w:uiPriority w:val="99"/>
  </w:style>
  <w:style w:type="paragraph" w:customStyle="1" w:styleId="PDFooter">
    <w:name w:val="PDFooter"/>
    <w:basedOn w:val="BasePDHeaderFooter"/>
    <w:uiPriority w:val="99"/>
  </w:style>
  <w:style w:type="paragraph" w:customStyle="1" w:styleId="PDHeadingDefault">
    <w:name w:val="PDHeadingDefault"/>
    <w:basedOn w:val="Normal"/>
    <w:uiPriority w:val="99"/>
    <w:pPr>
      <w:spacing w:line="300" w:lineRule="auto"/>
    </w:pPr>
    <w:rPr>
      <w:rFonts w:ascii="Arial" w:hAnsi="Arial" w:cs="Arial"/>
      <w:b/>
      <w:bCs/>
      <w:color w:val="000000"/>
    </w:rPr>
  </w:style>
  <w:style w:type="character" w:customStyle="1" w:styleId="Heading5Char">
    <w:name w:val="Heading 5 Char"/>
    <w:link w:val="Heading5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Pr>
      <w:b w:val="0"/>
      <w:bCs w:val="0"/>
      <w:i w:val="0"/>
      <w:iCs w:val="0"/>
      <w:color w:val="1B58C5"/>
      <w:u w:val="single"/>
    </w:rPr>
  </w:style>
  <w:style w:type="table" w:customStyle="1" w:styleId="PDPricingTableMain">
    <w:name w:val="PDPricingTableMain"/>
    <w:uiPriority w:val="99"/>
    <w:pPr>
      <w:spacing w:after="0" w:line="360" w:lineRule="auto"/>
      <w:ind w:left="105" w:right="105"/>
    </w:pPr>
    <w:rPr>
      <w:rFonts w:ascii="Arial" w:hAnsi="Arial" w:cs="Arial"/>
      <w:color w:val="000000"/>
      <w:sz w:val="24"/>
      <w:szCs w:val="24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</w:style>
  <w:style w:type="table" w:customStyle="1" w:styleId="PDPricingTableMainWithHeader">
    <w:name w:val="PDPricingTableMainWithHeader"/>
    <w:uiPriority w:val="99"/>
    <w:pPr>
      <w:spacing w:after="0" w:line="360" w:lineRule="auto"/>
      <w:ind w:left="105" w:right="105"/>
    </w:pPr>
    <w:rPr>
      <w:rFonts w:ascii="Arial" w:hAnsi="Arial" w:cs="Arial"/>
      <w:color w:val="000000"/>
      <w:sz w:val="24"/>
      <w:szCs w:val="24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EFEFEF"/>
      </w:tcPr>
    </w:tblStylePr>
  </w:style>
  <w:style w:type="table" w:customStyle="1" w:styleId="PDPricingTableTotal">
    <w:name w:val="PDPricingTableTotal"/>
    <w:uiPriority w:val="99"/>
    <w:pPr>
      <w:spacing w:after="0" w:line="360" w:lineRule="auto"/>
    </w:pPr>
    <w:rPr>
      <w:rFonts w:ascii="Arial" w:hAnsi="Arial" w:cs="Arial"/>
      <w:color w:val="000000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pPr>
      <w:spacing w:after="0" w:line="360" w:lineRule="auto"/>
      <w:ind w:left="105" w:right="105"/>
    </w:pPr>
    <w:rPr>
      <w:rFonts w:ascii="Arial" w:hAnsi="Arial" w:cs="Arial"/>
      <w:color w:val="000000"/>
      <w:sz w:val="24"/>
      <w:szCs w:val="24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</w:style>
  <w:style w:type="table" w:customStyle="1" w:styleId="TableGridWithHeader">
    <w:name w:val="TableGridWithHeader"/>
    <w:basedOn w:val="TableNormal"/>
    <w:uiPriority w:val="59"/>
    <w:pPr>
      <w:spacing w:after="0" w:line="360" w:lineRule="auto"/>
      <w:ind w:left="105" w:right="105"/>
    </w:pPr>
    <w:rPr>
      <w:rFonts w:ascii="Arial" w:hAnsi="Arial" w:cs="Arial"/>
      <w:color w:val="000000"/>
      <w:sz w:val="24"/>
      <w:szCs w:val="24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EFEFEF"/>
      </w:tcPr>
    </w:tblStylePr>
  </w:style>
  <w:style w:type="table" w:customStyle="1" w:styleId="PDRowItem">
    <w:name w:val="PDRowItem"/>
    <w:uiPriority w:val="99"/>
    <w:tblPr>
      <w:tblCellMar>
        <w:top w:w="0" w:type="dxa"/>
        <w:left w:w="0" w:type="dxa"/>
        <w:bottom w:w="350" w:type="dxa"/>
        <w:right w:w="180" w:type="dxa"/>
      </w:tblCellMar>
    </w:tblPr>
  </w:style>
  <w:style w:type="paragraph" w:customStyle="1" w:styleId="PDParagraphDefault">
    <w:name w:val="PDParagraphDefault"/>
    <w:basedOn w:val="Normal"/>
    <w:uiPriority w:val="99"/>
    <w:pPr>
      <w:spacing w:after="0" w:line="360" w:lineRule="auto"/>
    </w:pPr>
    <w:rPr>
      <w:rFonts w:ascii="Arial" w:hAnsi="Arial" w:cs="Arial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5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A848F85E-72CD-4A93-990B-DF970B4A92CD}"/>
</file>

<file path=customXml/itemProps2.xml><?xml version="1.0" encoding="utf-8"?>
<ds:datastoreItem xmlns:ds="http://schemas.openxmlformats.org/officeDocument/2006/customXml" ds:itemID="{897CD047-6148-4671-9225-25B38F6FFF7A}"/>
</file>

<file path=customXml/itemProps3.xml><?xml version="1.0" encoding="utf-8"?>
<ds:datastoreItem xmlns:ds="http://schemas.openxmlformats.org/officeDocument/2006/customXml" ds:itemID="{0B8DC278-7BE4-430F-BE44-E3A7C25E1E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Danielle Martin</cp:lastModifiedBy>
  <cp:revision>3</cp:revision>
  <dcterms:created xsi:type="dcterms:W3CDTF">2022-09-05T22:55:00Z</dcterms:created>
  <dcterms:modified xsi:type="dcterms:W3CDTF">2022-09-05T22:57:00Z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