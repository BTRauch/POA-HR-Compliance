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19C3B" w14:textId="118C20B9" w:rsidR="004E217C" w:rsidRPr="001F5471" w:rsidRDefault="00A01089" w:rsidP="00590D79">
      <w:pPr>
        <w:pStyle w:val="PDParagraphDefault"/>
        <w:jc w:val="center"/>
        <w:rPr>
          <w:rFonts w:ascii="Times New Roman" w:hAnsi="Times New Roman" w:cs="Times New Roman"/>
          <w:b/>
          <w:bCs/>
          <w:u w:val="single"/>
          <w:lang w:val="es-CL"/>
        </w:rPr>
      </w:pPr>
      <w:r w:rsidRPr="001F5471">
        <w:rPr>
          <w:rFonts w:ascii="Times New Roman" w:hAnsi="Times New Roman" w:cs="Times New Roman"/>
          <w:b/>
          <w:bCs/>
          <w:u w:val="single"/>
          <w:lang w:val="es-CL"/>
        </w:rPr>
        <w:t>CONTRATO DE ARRENDAMIENTO</w:t>
      </w:r>
    </w:p>
    <w:p w14:paraId="47D01A78" w14:textId="77777777" w:rsidR="00590D79" w:rsidRPr="001F5471" w:rsidRDefault="00590D79" w:rsidP="00590D79">
      <w:pPr>
        <w:pStyle w:val="PDParagraphDefault"/>
        <w:jc w:val="center"/>
        <w:rPr>
          <w:lang w:val="es-CL"/>
        </w:rPr>
      </w:pPr>
    </w:p>
    <w:p w14:paraId="0CC3757A" w14:textId="07D2959B" w:rsidR="004E217C" w:rsidRDefault="00A01089">
      <w:pPr>
        <w:pStyle w:val="PDParagraphDefault"/>
        <w:jc w:val="both"/>
        <w:rPr>
          <w:rFonts w:ascii="Times New Roman" w:hAnsi="Times New Roman" w:cs="Times New Roman"/>
          <w:lang w:val="es-CL"/>
        </w:rPr>
      </w:pPr>
      <w:r w:rsidRPr="001F5471">
        <w:rPr>
          <w:rFonts w:ascii="Times New Roman" w:hAnsi="Times New Roman" w:cs="Times New Roman"/>
          <w:lang w:val="es-CL"/>
        </w:rPr>
        <w:t xml:space="preserve">EL PRESENTE CONTRATO DE ARRENDAMIENTO (en adelante, el «Contrato») se celebra entre </w:t>
      </w:r>
      <w:r w:rsidR="001F5471" w:rsidRPr="001F5471">
        <w:rPr>
          <w:rFonts w:ascii="Times New Roman" w:hAnsi="Times New Roman" w:cs="Times New Roman"/>
          <w:b/>
          <w:bCs/>
          <w:highlight w:val="yellow"/>
          <w:lang w:val="es-CL"/>
        </w:rPr>
        <w:t>NOMBRE</w:t>
      </w:r>
      <w:r w:rsidRPr="001F5471">
        <w:rPr>
          <w:rFonts w:ascii="Times New Roman" w:hAnsi="Times New Roman" w:cs="Times New Roman"/>
          <w:b/>
          <w:bCs/>
          <w:lang w:val="es-CL"/>
        </w:rPr>
        <w:t xml:space="preserve">, </w:t>
      </w:r>
      <w:r w:rsidRPr="001F5471">
        <w:rPr>
          <w:rFonts w:ascii="Times New Roman" w:hAnsi="Times New Roman" w:cs="Times New Roman"/>
          <w:lang w:val="es-CL"/>
        </w:rPr>
        <w:t xml:space="preserve">con domicilio en </w:t>
      </w:r>
      <w:r w:rsidR="001F5471" w:rsidRPr="001F5471">
        <w:rPr>
          <w:rFonts w:ascii="Times New Roman" w:hAnsi="Times New Roman" w:cs="Times New Roman"/>
          <w:highlight w:val="yellow"/>
          <w:lang w:val="es-CL"/>
        </w:rPr>
        <w:t>DIRECCIÓN</w:t>
      </w:r>
      <w:r w:rsidRPr="001F5471">
        <w:rPr>
          <w:rFonts w:ascii="Times New Roman" w:hAnsi="Times New Roman" w:cs="Times New Roman"/>
          <w:lang w:val="es-CL"/>
        </w:rPr>
        <w:t xml:space="preserve">, (en adelante, el Arrendador, expresión que incluye, cuando el contexto lo permite, a sus herederos, albaceas, administradores, derechohabientes y sucesores) por una parte, y </w:t>
      </w:r>
      <w:r w:rsidRPr="001F5471">
        <w:rPr>
          <w:rFonts w:ascii="Times New Roman" w:hAnsi="Times New Roman" w:cs="Times New Roman"/>
          <w:b/>
          <w:bCs/>
          <w:lang w:val="es-CL"/>
        </w:rPr>
        <w:t xml:space="preserve">Partners </w:t>
      </w:r>
      <w:proofErr w:type="spellStart"/>
      <w:r w:rsidRPr="001F5471">
        <w:rPr>
          <w:rFonts w:ascii="Times New Roman" w:hAnsi="Times New Roman" w:cs="Times New Roman"/>
          <w:b/>
          <w:bCs/>
          <w:lang w:val="es-CL"/>
        </w:rPr>
        <w:t>of</w:t>
      </w:r>
      <w:proofErr w:type="spellEnd"/>
      <w:r w:rsidRPr="001F5471">
        <w:rPr>
          <w:rFonts w:ascii="Times New Roman" w:hAnsi="Times New Roman" w:cs="Times New Roman"/>
          <w:b/>
          <w:bCs/>
          <w:lang w:val="es-CL"/>
        </w:rPr>
        <w:t xml:space="preserve"> </w:t>
      </w:r>
      <w:proofErr w:type="spellStart"/>
      <w:r w:rsidRPr="001F5471">
        <w:rPr>
          <w:rFonts w:ascii="Times New Roman" w:hAnsi="Times New Roman" w:cs="Times New Roman"/>
          <w:b/>
          <w:bCs/>
          <w:lang w:val="es-CL"/>
        </w:rPr>
        <w:t>the</w:t>
      </w:r>
      <w:proofErr w:type="spellEnd"/>
      <w:r w:rsidRPr="001F5471">
        <w:rPr>
          <w:rFonts w:ascii="Times New Roman" w:hAnsi="Times New Roman" w:cs="Times New Roman"/>
          <w:b/>
          <w:bCs/>
          <w:lang w:val="es-CL"/>
        </w:rPr>
        <w:t xml:space="preserve"> </w:t>
      </w:r>
      <w:proofErr w:type="spellStart"/>
      <w:r w:rsidRPr="001F5471">
        <w:rPr>
          <w:rFonts w:ascii="Times New Roman" w:hAnsi="Times New Roman" w:cs="Times New Roman"/>
          <w:b/>
          <w:bCs/>
          <w:lang w:val="es-CL"/>
        </w:rPr>
        <w:t>Americas</w:t>
      </w:r>
      <w:proofErr w:type="spellEnd"/>
      <w:r w:rsidR="001F5471">
        <w:rPr>
          <w:rFonts w:ascii="Times New Roman" w:hAnsi="Times New Roman" w:cs="Times New Roman"/>
          <w:b/>
          <w:bCs/>
          <w:lang w:val="es-CL"/>
        </w:rPr>
        <w:t>,</w:t>
      </w:r>
      <w:r w:rsidRPr="001F5471">
        <w:rPr>
          <w:rFonts w:ascii="Times New Roman" w:hAnsi="Times New Roman" w:cs="Times New Roman"/>
          <w:b/>
          <w:bCs/>
          <w:lang w:val="es-CL"/>
        </w:rPr>
        <w:t xml:space="preserve"> </w:t>
      </w:r>
      <w:proofErr w:type="spellStart"/>
      <w:r w:rsidRPr="001F5471">
        <w:rPr>
          <w:rFonts w:ascii="Times New Roman" w:hAnsi="Times New Roman" w:cs="Times New Roman"/>
          <w:b/>
          <w:bCs/>
          <w:lang w:val="es-CL"/>
        </w:rPr>
        <w:t>Inc</w:t>
      </w:r>
      <w:proofErr w:type="spellEnd"/>
      <w:r w:rsidRPr="001F5471">
        <w:rPr>
          <w:rFonts w:ascii="Times New Roman" w:hAnsi="Times New Roman" w:cs="Times New Roman"/>
          <w:b/>
          <w:bCs/>
          <w:lang w:val="es-CL"/>
        </w:rPr>
        <w:t xml:space="preserve">, </w:t>
      </w:r>
      <w:r w:rsidRPr="001F5471">
        <w:rPr>
          <w:rFonts w:ascii="Times New Roman" w:hAnsi="Times New Roman" w:cs="Times New Roman"/>
          <w:lang w:val="es-CL"/>
        </w:rPr>
        <w:t xml:space="preserve">ONG con sede social en </w:t>
      </w:r>
      <w:r w:rsidR="001F5471">
        <w:rPr>
          <w:rFonts w:ascii="Times New Roman" w:hAnsi="Times New Roman" w:cs="Times New Roman"/>
          <w:lang w:val="es-CL"/>
        </w:rPr>
        <w:t>Washington, DC, Estados Unidos</w:t>
      </w:r>
      <w:r w:rsidRPr="001F5471">
        <w:rPr>
          <w:rFonts w:ascii="Times New Roman" w:hAnsi="Times New Roman" w:cs="Times New Roman"/>
          <w:lang w:val="es-CL"/>
        </w:rPr>
        <w:t xml:space="preserve"> (en adelante, el «Arrendatario»).</w:t>
      </w:r>
    </w:p>
    <w:p w14:paraId="23FBB4A8" w14:textId="77777777" w:rsidR="00F0148D" w:rsidRPr="001F5471" w:rsidRDefault="00F0148D">
      <w:pPr>
        <w:pStyle w:val="PDParagraphDefault"/>
        <w:jc w:val="both"/>
        <w:rPr>
          <w:lang w:val="es-CL"/>
        </w:rPr>
      </w:pPr>
    </w:p>
    <w:p w14:paraId="417E8E54" w14:textId="77777777" w:rsidR="004E217C" w:rsidRPr="001F5471" w:rsidRDefault="00A01089">
      <w:pPr>
        <w:pStyle w:val="PDParagraphDefault"/>
        <w:jc w:val="both"/>
        <w:rPr>
          <w:lang w:val="es-CL"/>
        </w:rPr>
      </w:pPr>
      <w:r w:rsidRPr="001F5471">
        <w:rPr>
          <w:rFonts w:ascii="Times New Roman" w:hAnsi="Times New Roman" w:cs="Times New Roman"/>
          <w:lang w:val="es-CL"/>
        </w:rPr>
        <w:t xml:space="preserve">LAS PARTES ACUERDAN LO SIGUIENTE </w:t>
      </w:r>
    </w:p>
    <w:p w14:paraId="2F271185" w14:textId="77777777" w:rsidR="004E217C" w:rsidRPr="001F5471" w:rsidRDefault="00A01089">
      <w:pPr>
        <w:pStyle w:val="PDParagraphDefault"/>
        <w:jc w:val="both"/>
        <w:rPr>
          <w:lang w:val="es-CL"/>
        </w:rPr>
      </w:pPr>
      <w:r w:rsidRPr="001F5471">
        <w:rPr>
          <w:rFonts w:ascii="Times New Roman" w:hAnsi="Times New Roman" w:cs="Times New Roman"/>
          <w:b/>
          <w:bCs/>
          <w:lang w:val="es-CL"/>
        </w:rPr>
        <w:t>Locales alquilados</w:t>
      </w:r>
    </w:p>
    <w:p w14:paraId="08D7EF77" w14:textId="20D2F049" w:rsidR="004E217C" w:rsidRPr="00530D2D" w:rsidRDefault="00A01089" w:rsidP="00091F4E">
      <w:pPr>
        <w:pStyle w:val="PDParagraphDefault"/>
        <w:numPr>
          <w:ilvl w:val="0"/>
          <w:numId w:val="4"/>
        </w:numPr>
        <w:jc w:val="both"/>
        <w:rPr>
          <w:lang w:val="es-CL"/>
        </w:rPr>
      </w:pPr>
      <w:r w:rsidRPr="001F5471">
        <w:rPr>
          <w:rFonts w:ascii="Times New Roman" w:hAnsi="Times New Roman" w:cs="Times New Roman"/>
          <w:lang w:val="es-CL"/>
        </w:rPr>
        <w:t xml:space="preserve">El arrendatario </w:t>
      </w:r>
      <w:r w:rsidR="00091F4E">
        <w:rPr>
          <w:rFonts w:ascii="Times New Roman" w:hAnsi="Times New Roman" w:cs="Times New Roman"/>
          <w:lang w:val="es-CL"/>
        </w:rPr>
        <w:t>acepta</w:t>
      </w:r>
      <w:r w:rsidRPr="001F5471">
        <w:rPr>
          <w:rFonts w:ascii="Times New Roman" w:hAnsi="Times New Roman" w:cs="Times New Roman"/>
          <w:lang w:val="es-CL"/>
        </w:rPr>
        <w:t xml:space="preserve"> alquilar, en su estado actual, la unidad de propiedad situada en </w:t>
      </w:r>
      <w:r w:rsidR="00091F4E" w:rsidRPr="00091F4E">
        <w:rPr>
          <w:rFonts w:ascii="Times New Roman" w:hAnsi="Times New Roman" w:cs="Times New Roman"/>
          <w:b/>
          <w:bCs/>
          <w:highlight w:val="yellow"/>
          <w:lang w:val="es-CL"/>
        </w:rPr>
        <w:t>Dirección</w:t>
      </w:r>
      <w:r w:rsidRPr="001F5471">
        <w:rPr>
          <w:rFonts w:ascii="Times New Roman" w:hAnsi="Times New Roman" w:cs="Times New Roman"/>
          <w:lang w:val="es-CL"/>
        </w:rPr>
        <w:t xml:space="preserve">, incluido el edificio y las construcciones que se encuentran en ella, así como todos los accesorios e instalaciones, CON </w:t>
      </w:r>
      <w:r w:rsidRPr="001F5471">
        <w:rPr>
          <w:rFonts w:ascii="Times New Roman" w:hAnsi="Times New Roman" w:cs="Times New Roman"/>
          <w:b/>
          <w:bCs/>
          <w:i/>
          <w:iCs/>
          <w:lang w:val="es-CL"/>
        </w:rPr>
        <w:t>FINES DE OFICINA</w:t>
      </w:r>
      <w:r w:rsidRPr="001F5471">
        <w:rPr>
          <w:rFonts w:ascii="Times New Roman" w:hAnsi="Times New Roman" w:cs="Times New Roman"/>
          <w:lang w:val="es-CL"/>
        </w:rPr>
        <w:t>, y el arrendatario ha aceptado el contrato de arrendamiento en los términos y condiciones que se establecen a continuación.</w:t>
      </w:r>
    </w:p>
    <w:p w14:paraId="3146DFAF" w14:textId="77777777" w:rsidR="00530D2D" w:rsidRPr="001F5471" w:rsidRDefault="00530D2D" w:rsidP="00530D2D">
      <w:pPr>
        <w:pStyle w:val="PDParagraphDefault"/>
        <w:ind w:left="720"/>
        <w:jc w:val="both"/>
        <w:rPr>
          <w:lang w:val="es-CL"/>
        </w:rPr>
      </w:pPr>
    </w:p>
    <w:p w14:paraId="5F0A5B08" w14:textId="77777777" w:rsidR="004E217C" w:rsidRDefault="00A01089">
      <w:pPr>
        <w:pStyle w:val="PDParagraphDefault"/>
        <w:jc w:val="both"/>
      </w:pPr>
      <w:proofErr w:type="spellStart"/>
      <w:r>
        <w:rPr>
          <w:rFonts w:ascii="Times New Roman" w:hAnsi="Times New Roman" w:cs="Times New Roman"/>
          <w:b/>
          <w:bCs/>
        </w:rPr>
        <w:t>Duración</w:t>
      </w:r>
      <w:proofErr w:type="spellEnd"/>
      <w:r>
        <w:rPr>
          <w:rFonts w:ascii="Times New Roman" w:hAnsi="Times New Roman" w:cs="Times New Roman"/>
          <w:b/>
          <w:bCs/>
        </w:rPr>
        <w:t xml:space="preserve"> del </w:t>
      </w:r>
      <w:proofErr w:type="spellStart"/>
      <w:r>
        <w:rPr>
          <w:rFonts w:ascii="Times New Roman" w:hAnsi="Times New Roman" w:cs="Times New Roman"/>
          <w:b/>
          <w:bCs/>
        </w:rPr>
        <w:t>contrato</w:t>
      </w:r>
      <w:proofErr w:type="spellEnd"/>
      <w:r>
        <w:rPr>
          <w:rFonts w:ascii="Times New Roman" w:hAnsi="Times New Roman" w:cs="Times New Roman"/>
          <w:b/>
          <w:bCs/>
        </w:rPr>
        <w:t xml:space="preserve"> de </w:t>
      </w:r>
      <w:proofErr w:type="spellStart"/>
      <w:r>
        <w:rPr>
          <w:rFonts w:ascii="Times New Roman" w:hAnsi="Times New Roman" w:cs="Times New Roman"/>
          <w:b/>
          <w:bCs/>
        </w:rPr>
        <w:t>arrendamiento</w:t>
      </w:r>
      <w:proofErr w:type="spellEnd"/>
    </w:p>
    <w:p w14:paraId="2B532197" w14:textId="07FED293"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 xml:space="preserve">El contrato de arrendamiento comenzará </w:t>
      </w:r>
      <w:r w:rsidR="00091F4E" w:rsidRPr="00091F4E">
        <w:rPr>
          <w:rFonts w:ascii="Times New Roman" w:hAnsi="Times New Roman" w:cs="Times New Roman"/>
          <w:b/>
          <w:bCs/>
          <w:highlight w:val="yellow"/>
          <w:lang w:val="es-CL"/>
        </w:rPr>
        <w:t>fecha de inicio</w:t>
      </w:r>
      <w:r w:rsidRPr="001F5471">
        <w:rPr>
          <w:rFonts w:ascii="Times New Roman" w:hAnsi="Times New Roman" w:cs="Times New Roman"/>
          <w:b/>
          <w:bCs/>
          <w:lang w:val="es-CL"/>
        </w:rPr>
        <w:t xml:space="preserve"> </w:t>
      </w:r>
      <w:r w:rsidRPr="001F5471">
        <w:rPr>
          <w:rFonts w:ascii="Times New Roman" w:hAnsi="Times New Roman" w:cs="Times New Roman"/>
          <w:lang w:val="es-CL"/>
        </w:rPr>
        <w:t>por un período de</w:t>
      </w:r>
      <w:r w:rsidRPr="001F5471">
        <w:rPr>
          <w:rFonts w:ascii="Times New Roman" w:hAnsi="Times New Roman" w:cs="Times New Roman"/>
          <w:b/>
          <w:bCs/>
          <w:lang w:val="es-CL"/>
        </w:rPr>
        <w:t xml:space="preserve"> </w:t>
      </w:r>
      <w:r w:rsidR="00530D2D" w:rsidRPr="00530D2D">
        <w:rPr>
          <w:rFonts w:ascii="Times New Roman" w:hAnsi="Times New Roman" w:cs="Times New Roman"/>
          <w:b/>
          <w:bCs/>
          <w:highlight w:val="yellow"/>
          <w:lang w:val="es-CL"/>
        </w:rPr>
        <w:t>XX</w:t>
      </w:r>
      <w:r w:rsidRPr="001F5471">
        <w:rPr>
          <w:rFonts w:ascii="Times New Roman" w:hAnsi="Times New Roman" w:cs="Times New Roman"/>
          <w:b/>
          <w:bCs/>
          <w:lang w:val="es-CL"/>
        </w:rPr>
        <w:t xml:space="preserve"> </w:t>
      </w:r>
      <w:r w:rsidRPr="001F5471">
        <w:rPr>
          <w:rFonts w:ascii="Times New Roman" w:hAnsi="Times New Roman" w:cs="Times New Roman"/>
          <w:lang w:val="es-CL"/>
        </w:rPr>
        <w:t xml:space="preserve">meses, expirando </w:t>
      </w:r>
      <w:r w:rsidR="00091F4E" w:rsidRPr="00091F4E">
        <w:rPr>
          <w:rFonts w:ascii="Times New Roman" w:hAnsi="Times New Roman" w:cs="Times New Roman"/>
          <w:b/>
          <w:bCs/>
          <w:highlight w:val="yellow"/>
          <w:lang w:val="es-CL"/>
        </w:rPr>
        <w:t>fecha de expiración</w:t>
      </w:r>
      <w:r w:rsidRPr="001F5471">
        <w:rPr>
          <w:rFonts w:ascii="Times New Roman" w:hAnsi="Times New Roman" w:cs="Times New Roman"/>
          <w:lang w:val="es-CL"/>
        </w:rPr>
        <w:t>, renovable por acuerdo escrito.</w:t>
      </w:r>
    </w:p>
    <w:p w14:paraId="2F3C75F9" w14:textId="77777777" w:rsidR="004E217C" w:rsidRPr="001F5471" w:rsidRDefault="004E217C">
      <w:pPr>
        <w:pStyle w:val="PDParagraphDefault"/>
        <w:jc w:val="both"/>
        <w:rPr>
          <w:lang w:val="es-CL"/>
        </w:rPr>
      </w:pPr>
    </w:p>
    <w:p w14:paraId="3D869C50" w14:textId="77777777" w:rsidR="004E217C" w:rsidRPr="00091F4E" w:rsidRDefault="00A01089" w:rsidP="00091F4E">
      <w:pPr>
        <w:pStyle w:val="PDParagraphDefault"/>
        <w:numPr>
          <w:ilvl w:val="0"/>
          <w:numId w:val="4"/>
        </w:numPr>
        <w:jc w:val="both"/>
        <w:rPr>
          <w:lang w:val="es-CL"/>
        </w:rPr>
      </w:pPr>
      <w:r w:rsidRPr="001F5471">
        <w:rPr>
          <w:rFonts w:ascii="Times New Roman" w:hAnsi="Times New Roman" w:cs="Times New Roman"/>
          <w:lang w:val="es-CL"/>
        </w:rPr>
        <w:t>El arrendatario reconoce y acepta que cualquier renovación o prórroga de la duración acordada del contrato de arrendamiento estará sujeta a la aprobación y consentimiento del arrendador y será objeto de una renegociación de las condiciones del contrato de arrendamiento, quedando entendido que si el arrendatario desea renovar o prorrogar el contrato de arrendamiento a su vencimiento, deberá notificar por escrito al arrendador con 30 días de antelación su intención de rescindir o prorrogar el contrato de arrendamiento. El arrendatario deberá informar al arrendador por escrito, con 30 días de antelación, de su intención de rescindir o prorrogar el contrato de arrendamiento.</w:t>
      </w:r>
    </w:p>
    <w:p w14:paraId="6A033400" w14:textId="77777777" w:rsidR="00091F4E" w:rsidRPr="001F5471" w:rsidRDefault="00091F4E" w:rsidP="00091F4E">
      <w:pPr>
        <w:pStyle w:val="PDParagraphDefault"/>
        <w:jc w:val="both"/>
        <w:rPr>
          <w:lang w:val="es-CL"/>
        </w:rPr>
      </w:pPr>
    </w:p>
    <w:p w14:paraId="70276E25" w14:textId="77777777" w:rsidR="004E217C" w:rsidRDefault="00A01089">
      <w:pPr>
        <w:pStyle w:val="PDParagraphDefault"/>
        <w:jc w:val="both"/>
      </w:pPr>
      <w:proofErr w:type="spellStart"/>
      <w:r>
        <w:rPr>
          <w:rFonts w:ascii="Times New Roman" w:hAnsi="Times New Roman" w:cs="Times New Roman"/>
          <w:b/>
          <w:bCs/>
        </w:rPr>
        <w:t>Alquiler</w:t>
      </w:r>
      <w:proofErr w:type="spellEnd"/>
      <w:r>
        <w:rPr>
          <w:rFonts w:ascii="Times New Roman" w:hAnsi="Times New Roman" w:cs="Times New Roman"/>
          <w:b/>
          <w:bCs/>
        </w:rPr>
        <w:t xml:space="preserve"> y </w:t>
      </w:r>
      <w:proofErr w:type="spellStart"/>
      <w:r>
        <w:rPr>
          <w:rFonts w:ascii="Times New Roman" w:hAnsi="Times New Roman" w:cs="Times New Roman"/>
          <w:b/>
          <w:bCs/>
        </w:rPr>
        <w:t>fianza</w:t>
      </w:r>
      <w:proofErr w:type="spellEnd"/>
    </w:p>
    <w:p w14:paraId="33B96D6A" w14:textId="6FC590F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El arrendatario se compromete a pagar y el arrendador a aceptar un alquiler mensual de</w:t>
      </w:r>
      <w:r w:rsidRPr="001F5471">
        <w:rPr>
          <w:rFonts w:ascii="Times New Roman" w:hAnsi="Times New Roman" w:cs="Times New Roman"/>
          <w:b/>
          <w:bCs/>
          <w:lang w:val="es-CL"/>
        </w:rPr>
        <w:t xml:space="preserve"> </w:t>
      </w:r>
      <w:r w:rsidR="00091F4E" w:rsidRPr="00091F4E">
        <w:rPr>
          <w:rFonts w:ascii="Times New Roman" w:hAnsi="Times New Roman" w:cs="Times New Roman"/>
          <w:b/>
          <w:bCs/>
          <w:highlight w:val="yellow"/>
          <w:lang w:val="es-CL"/>
        </w:rPr>
        <w:t>monto</w:t>
      </w:r>
      <w:r w:rsidR="00EE554D">
        <w:rPr>
          <w:rFonts w:ascii="Times New Roman" w:hAnsi="Times New Roman" w:cs="Times New Roman"/>
          <w:b/>
          <w:bCs/>
          <w:lang w:val="es-CL"/>
        </w:rPr>
        <w:t xml:space="preserve"> </w:t>
      </w:r>
      <w:r w:rsidR="00EE554D" w:rsidRPr="00EE554D">
        <w:rPr>
          <w:rFonts w:ascii="Times New Roman" w:hAnsi="Times New Roman" w:cs="Times New Roman"/>
          <w:b/>
          <w:bCs/>
          <w:highlight w:val="yellow"/>
          <w:lang w:val="es-CL"/>
        </w:rPr>
        <w:t>moneda</w:t>
      </w:r>
      <w:r w:rsidRPr="001F5471">
        <w:rPr>
          <w:rFonts w:ascii="Times New Roman" w:hAnsi="Times New Roman" w:cs="Times New Roman"/>
          <w:lang w:val="es-CL"/>
        </w:rPr>
        <w:t xml:space="preserve">, pagadero por adelantado cada </w:t>
      </w:r>
      <w:r w:rsidR="00091F4E" w:rsidRPr="00091F4E">
        <w:rPr>
          <w:rFonts w:ascii="Times New Roman" w:hAnsi="Times New Roman" w:cs="Times New Roman"/>
          <w:highlight w:val="yellow"/>
          <w:lang w:val="es-CL"/>
        </w:rPr>
        <w:t>mes/trimestre/otro</w:t>
      </w:r>
      <w:r w:rsidRPr="001F5471">
        <w:rPr>
          <w:rFonts w:ascii="Times New Roman" w:hAnsi="Times New Roman" w:cs="Times New Roman"/>
          <w:lang w:val="es-CL"/>
        </w:rPr>
        <w:t xml:space="preserve"> del contrato de arrendamiento, es decir,</w:t>
      </w:r>
      <w:r w:rsidRPr="001F5471">
        <w:rPr>
          <w:rFonts w:ascii="Times New Roman" w:hAnsi="Times New Roman" w:cs="Times New Roman"/>
          <w:b/>
          <w:bCs/>
          <w:lang w:val="es-CL"/>
        </w:rPr>
        <w:t xml:space="preserve"> </w:t>
      </w:r>
      <w:r w:rsidR="00091F4E" w:rsidRPr="00091F4E">
        <w:rPr>
          <w:rFonts w:ascii="Times New Roman" w:hAnsi="Times New Roman" w:cs="Times New Roman"/>
          <w:b/>
          <w:bCs/>
          <w:highlight w:val="yellow"/>
          <w:lang w:val="es-CL"/>
        </w:rPr>
        <w:t>monto total</w:t>
      </w:r>
      <w:r w:rsidR="00091F4E">
        <w:rPr>
          <w:rFonts w:ascii="Times New Roman" w:hAnsi="Times New Roman" w:cs="Times New Roman"/>
          <w:b/>
          <w:bCs/>
          <w:lang w:val="es-CL"/>
        </w:rPr>
        <w:t>.</w:t>
      </w:r>
    </w:p>
    <w:p w14:paraId="6BA74B9B" w14:textId="77777777" w:rsidR="004E217C" w:rsidRPr="001F5471" w:rsidRDefault="004E217C">
      <w:pPr>
        <w:pStyle w:val="PDParagraphDefault"/>
        <w:jc w:val="both"/>
        <w:rPr>
          <w:lang w:val="es-CL"/>
        </w:rPr>
      </w:pPr>
    </w:p>
    <w:p w14:paraId="0C0C59D2" w14:textId="6A8F164E"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lastRenderedPageBreak/>
        <w:t xml:space="preserve">El arrendatario se compromete a pagar el importe del alquiler al arrendador o a la orden del arrendador mediante letra bancaria o transferencia en </w:t>
      </w:r>
      <w:r w:rsidR="001F1199" w:rsidRPr="00EE554D">
        <w:rPr>
          <w:rFonts w:ascii="Times New Roman" w:hAnsi="Times New Roman" w:cs="Times New Roman"/>
          <w:b/>
          <w:bCs/>
          <w:highlight w:val="yellow"/>
          <w:lang w:val="es-CL"/>
        </w:rPr>
        <w:t>moneda</w:t>
      </w:r>
      <w:r w:rsidRPr="001F5471">
        <w:rPr>
          <w:rFonts w:ascii="Times New Roman" w:hAnsi="Times New Roman" w:cs="Times New Roman"/>
          <w:lang w:val="es-CL"/>
        </w:rPr>
        <w:t xml:space="preserve">, que se ingresará en la cuenta del propietario cada </w:t>
      </w:r>
      <w:r w:rsidR="00091F4E" w:rsidRPr="00091F4E">
        <w:rPr>
          <w:rFonts w:ascii="Times New Roman" w:hAnsi="Times New Roman" w:cs="Times New Roman"/>
          <w:highlight w:val="yellow"/>
          <w:lang w:val="es-CL"/>
        </w:rPr>
        <w:t>mes/trimestre/otro</w:t>
      </w:r>
      <w:r w:rsidRPr="001F5471">
        <w:rPr>
          <w:rFonts w:ascii="Times New Roman" w:hAnsi="Times New Roman" w:cs="Times New Roman"/>
          <w:lang w:val="es-CL"/>
        </w:rPr>
        <w:t>.</w:t>
      </w:r>
    </w:p>
    <w:p w14:paraId="50DE7EF7" w14:textId="77777777" w:rsidR="004E217C" w:rsidRPr="001F5471" w:rsidRDefault="004E217C">
      <w:pPr>
        <w:pStyle w:val="PDParagraphDefault"/>
        <w:jc w:val="both"/>
        <w:rPr>
          <w:lang w:val="es-CL"/>
        </w:rPr>
      </w:pPr>
    </w:p>
    <w:p w14:paraId="02B9B3FC" w14:textId="530F49FB"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El arrendatario acepta pagar un depósito de garantía único por los locales por un importe de</w:t>
      </w:r>
      <w:r w:rsidRPr="001F5471">
        <w:rPr>
          <w:rFonts w:ascii="Times New Roman" w:hAnsi="Times New Roman" w:cs="Times New Roman"/>
          <w:b/>
          <w:bCs/>
          <w:lang w:val="es-CL"/>
        </w:rPr>
        <w:t xml:space="preserve"> </w:t>
      </w:r>
      <w:r w:rsidR="00091F4E" w:rsidRPr="00091F4E">
        <w:rPr>
          <w:rFonts w:ascii="Times New Roman" w:hAnsi="Times New Roman" w:cs="Times New Roman"/>
          <w:b/>
          <w:bCs/>
          <w:highlight w:val="yellow"/>
          <w:lang w:val="es-CL"/>
        </w:rPr>
        <w:t>monto</w:t>
      </w:r>
      <w:r w:rsidR="001F1199">
        <w:rPr>
          <w:rFonts w:ascii="Times New Roman" w:hAnsi="Times New Roman" w:cs="Times New Roman"/>
          <w:b/>
          <w:bCs/>
          <w:lang w:val="es-CL"/>
        </w:rPr>
        <w:t xml:space="preserve"> </w:t>
      </w:r>
      <w:r w:rsidR="001F1199" w:rsidRPr="00EE554D">
        <w:rPr>
          <w:rFonts w:ascii="Times New Roman" w:hAnsi="Times New Roman" w:cs="Times New Roman"/>
          <w:b/>
          <w:bCs/>
          <w:highlight w:val="yellow"/>
          <w:lang w:val="es-CL"/>
        </w:rPr>
        <w:t>moneda</w:t>
      </w:r>
      <w:r w:rsidRPr="001F5471">
        <w:rPr>
          <w:rFonts w:ascii="Times New Roman" w:hAnsi="Times New Roman" w:cs="Times New Roman"/>
          <w:lang w:val="es-CL"/>
        </w:rPr>
        <w:t>, pagadero a la firma del presente contrato. El depósito de garantía se retiene como garantía contra cualquier daño o pérdida de los locales alquilados y contra cualquier factura impagada, alquiler, pago o cualquier suma adeudada por el arrendatario o cualquier otra responsabilidad en la que incurra el arrendador. Al finalizar el contrato de arrendamiento, el arrendador dispondrá de quince (15) días para examinar el inmueble y devolver el depósito de garantía al arrendatario, siempre que el inmueble se encuentre en buen estado. Si el inmueble presenta daños, el arrendador deberá proporcionar al arrendatario una lista detallada y fotografías de los daños, así como su coste. Una vez proporcionada la lista detallada de los daños, el importe se deducirá del depósito de garantía y el importe restante (si lo hubiera) se devolverá al arrendatario a más tardar treinta (30) días después de la rescisión del contrato de arrendamiento.</w:t>
      </w:r>
    </w:p>
    <w:p w14:paraId="293A6D64" w14:textId="77777777" w:rsidR="004E217C" w:rsidRPr="001F5471" w:rsidRDefault="004E217C">
      <w:pPr>
        <w:pStyle w:val="PDParagraphDefault"/>
        <w:jc w:val="both"/>
        <w:rPr>
          <w:lang w:val="es-CL"/>
        </w:rPr>
      </w:pPr>
    </w:p>
    <w:p w14:paraId="41835A90"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Todas las notificaciones realizadas en virtud del presente contrato de alquiler o en relación con el mismo solo tendrán efecto si se realizan por escrito y se envían a las direcciones indicadas a continuación (o a cualquier otra dirección que la parte interesada haya indicado en una notificación por escrito dirigida a la parte remitente) mediante entrega en mano con acuse de recibo, o por servicio de correo internacional acreditado con acuse de recibo, o por correo electrónico enviado a las siguientes direcciones electrónicas:</w:t>
      </w:r>
    </w:p>
    <w:p w14:paraId="673630DC" w14:textId="77777777" w:rsidR="004E217C" w:rsidRPr="001F5471" w:rsidRDefault="004E217C">
      <w:pPr>
        <w:pStyle w:val="PDParagraphDefault"/>
        <w:jc w:val="both"/>
        <w:rPr>
          <w:lang w:val="es-CL"/>
        </w:rPr>
      </w:pPr>
    </w:p>
    <w:p w14:paraId="7200D2F4" w14:textId="77777777" w:rsidR="00091F4E" w:rsidRDefault="00A01089">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Si es para el arrendador:     </w:t>
      </w:r>
      <w:r w:rsidRPr="001F5471">
        <w:rPr>
          <w:lang w:val="es-CL"/>
        </w:rPr>
        <w:tab/>
      </w:r>
    </w:p>
    <w:p w14:paraId="24FD4D01" w14:textId="151BEA79" w:rsidR="004E217C" w:rsidRPr="001F5471" w:rsidRDefault="00091F4E">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lang w:val="es-CL"/>
        </w:rPr>
      </w:pPr>
      <w:r>
        <w:rPr>
          <w:lang w:val="es-CL"/>
        </w:rPr>
        <w:tab/>
      </w:r>
      <w:r>
        <w:rPr>
          <w:lang w:val="es-CL"/>
        </w:rPr>
        <w:tab/>
      </w:r>
      <w:r>
        <w:rPr>
          <w:lang w:val="es-CL"/>
        </w:rPr>
        <w:tab/>
      </w:r>
      <w:r>
        <w:rPr>
          <w:lang w:val="es-CL"/>
        </w:rPr>
        <w:tab/>
      </w:r>
      <w:r>
        <w:rPr>
          <w:lang w:val="es-CL"/>
        </w:rPr>
        <w:tab/>
      </w:r>
      <w:r>
        <w:rPr>
          <w:lang w:val="es-CL"/>
        </w:rPr>
        <w:tab/>
      </w:r>
      <w:r>
        <w:rPr>
          <w:lang w:val="es-CL"/>
        </w:rPr>
        <w:tab/>
      </w:r>
      <w:r w:rsidRPr="00091F4E">
        <w:rPr>
          <w:rFonts w:ascii="Times New Roman" w:hAnsi="Times New Roman" w:cs="Times New Roman"/>
          <w:highlight w:val="yellow"/>
          <w:lang w:val="es-CL"/>
        </w:rPr>
        <w:t>Dirección del arrendador</w:t>
      </w:r>
      <w:r w:rsidR="00A01089" w:rsidRPr="001F5471">
        <w:rPr>
          <w:rFonts w:ascii="Times New Roman" w:hAnsi="Times New Roman" w:cs="Times New Roman"/>
          <w:lang w:val="es-CL"/>
        </w:rPr>
        <w:t xml:space="preserve"> </w:t>
      </w:r>
    </w:p>
    <w:p w14:paraId="247FD41D" w14:textId="27C3F7D9" w:rsidR="004E217C" w:rsidRPr="001F5471" w:rsidRDefault="00A01089">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2100"/>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A la atención de </w:t>
      </w:r>
      <w:r w:rsidR="00091F4E" w:rsidRPr="00091F4E">
        <w:rPr>
          <w:rFonts w:ascii="Times New Roman" w:hAnsi="Times New Roman" w:cs="Times New Roman"/>
          <w:highlight w:val="yellow"/>
          <w:lang w:val="es-CL"/>
        </w:rPr>
        <w:t>Nombre del arrendador</w:t>
      </w:r>
    </w:p>
    <w:p w14:paraId="56F93194" w14:textId="77C3DB12" w:rsidR="004E217C" w:rsidRPr="001F5471" w:rsidRDefault="00A01089">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2100"/>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Correo electrónico: </w:t>
      </w:r>
      <w:r w:rsidR="00091F4E" w:rsidRPr="00091F4E">
        <w:rPr>
          <w:rFonts w:ascii="Times New Roman" w:hAnsi="Times New Roman" w:cs="Times New Roman"/>
          <w:highlight w:val="yellow"/>
          <w:lang w:val="es-CL"/>
        </w:rPr>
        <w:t>XXX</w:t>
      </w:r>
    </w:p>
    <w:p w14:paraId="30EFDAD3" w14:textId="77777777" w:rsidR="004E217C" w:rsidRPr="001F5471" w:rsidRDefault="00A01089">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Si es para el arrendatario: </w:t>
      </w:r>
    </w:p>
    <w:p w14:paraId="7CAAA53E" w14:textId="2B83001F" w:rsidR="004E217C" w:rsidRPr="003E361F" w:rsidRDefault="00A01089" w:rsidP="003E361F">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2100"/>
        <w:jc w:val="both"/>
        <w:rPr>
          <w:rFonts w:ascii="Times New Roman" w:hAnsi="Times New Roman" w:cs="Times New Roman"/>
        </w:rPr>
      </w:pPr>
      <w:r w:rsidRPr="001F5471">
        <w:rPr>
          <w:lang w:val="es-CL"/>
        </w:rPr>
        <w:tab/>
      </w:r>
      <w:r w:rsidRPr="001F5471">
        <w:rPr>
          <w:lang w:val="es-CL"/>
        </w:rPr>
        <w:tab/>
      </w:r>
      <w:r w:rsidR="003E361F" w:rsidRPr="003E361F">
        <w:rPr>
          <w:rFonts w:ascii="Times New Roman" w:hAnsi="Times New Roman" w:cs="Times New Roman"/>
        </w:rPr>
        <w:t>PO Box 34126</w:t>
      </w:r>
      <w:r w:rsidR="003E361F">
        <w:rPr>
          <w:rFonts w:ascii="Times New Roman" w:hAnsi="Times New Roman" w:cs="Times New Roman"/>
        </w:rPr>
        <w:t xml:space="preserve"> </w:t>
      </w:r>
      <w:r w:rsidR="003E361F" w:rsidRPr="003E361F">
        <w:rPr>
          <w:rFonts w:ascii="Times New Roman" w:hAnsi="Times New Roman" w:cs="Times New Roman"/>
        </w:rPr>
        <w:t>Washington, D.C. 20043</w:t>
      </w:r>
    </w:p>
    <w:p w14:paraId="39923E80" w14:textId="1A8D5E4F" w:rsidR="004E217C" w:rsidRPr="001F5471" w:rsidRDefault="00A01089">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2100"/>
        <w:jc w:val="both"/>
        <w:rPr>
          <w:lang w:val="es-CL"/>
        </w:rPr>
      </w:pPr>
      <w:r w:rsidRPr="003E361F">
        <w:tab/>
      </w:r>
      <w:r w:rsidRPr="003E361F">
        <w:tab/>
      </w:r>
      <w:r w:rsidRPr="001F5471">
        <w:rPr>
          <w:rFonts w:ascii="Times New Roman" w:hAnsi="Times New Roman" w:cs="Times New Roman"/>
          <w:lang w:val="es-CL"/>
        </w:rPr>
        <w:t xml:space="preserve">A la atención de: </w:t>
      </w:r>
      <w:r w:rsidR="00091F4E" w:rsidRPr="00DA493E">
        <w:rPr>
          <w:rFonts w:ascii="Times New Roman" w:hAnsi="Times New Roman" w:cs="Times New Roman"/>
          <w:highlight w:val="yellow"/>
          <w:lang w:val="es-CL"/>
        </w:rPr>
        <w:t>Ana Rubi</w:t>
      </w:r>
    </w:p>
    <w:p w14:paraId="3A747B75" w14:textId="74B09825" w:rsidR="004E217C" w:rsidRPr="001F5471" w:rsidRDefault="00A01089">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2100"/>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Correo electrónico: </w:t>
      </w:r>
      <w:hyperlink r:id="rId7" w:history="1">
        <w:r w:rsidR="001F1199" w:rsidRPr="00DA493E">
          <w:rPr>
            <w:rStyle w:val="Hyperlink"/>
            <w:rFonts w:ascii="Times New Roman" w:hAnsi="Times New Roman" w:cs="Times New Roman"/>
            <w:highlight w:val="yellow"/>
            <w:lang w:val="es-CL"/>
          </w:rPr>
          <w:t>arubi@partners.net</w:t>
        </w:r>
      </w:hyperlink>
      <w:r w:rsidR="001F1199">
        <w:rPr>
          <w:rFonts w:ascii="Times New Roman" w:hAnsi="Times New Roman" w:cs="Times New Roman"/>
          <w:lang w:val="es-CL"/>
        </w:rPr>
        <w:t xml:space="preserve"> </w:t>
      </w:r>
    </w:p>
    <w:p w14:paraId="3012DFD8" w14:textId="77777777" w:rsidR="00DA493E" w:rsidRDefault="00DA493E">
      <w:pPr>
        <w:pStyle w:val="PDParagraphDefault"/>
        <w:jc w:val="both"/>
        <w:rPr>
          <w:rFonts w:ascii="Times New Roman" w:hAnsi="Times New Roman" w:cs="Times New Roman"/>
          <w:b/>
          <w:bCs/>
          <w:lang w:val="es-CL"/>
        </w:rPr>
      </w:pPr>
    </w:p>
    <w:p w14:paraId="21B111DF" w14:textId="0F439E0C" w:rsidR="004E217C" w:rsidRPr="001F5471" w:rsidRDefault="00A01089">
      <w:pPr>
        <w:pStyle w:val="PDParagraphDefault"/>
        <w:jc w:val="both"/>
        <w:rPr>
          <w:lang w:val="es-CL"/>
        </w:rPr>
      </w:pPr>
      <w:r w:rsidRPr="001F5471">
        <w:rPr>
          <w:rFonts w:ascii="Times New Roman" w:hAnsi="Times New Roman" w:cs="Times New Roman"/>
          <w:b/>
          <w:bCs/>
          <w:lang w:val="es-CL"/>
        </w:rPr>
        <w:lastRenderedPageBreak/>
        <w:t>El inquilino acuerda además con el arrendador lo siguiente:</w:t>
      </w:r>
    </w:p>
    <w:p w14:paraId="21074DBD" w14:textId="2BC5D6D9"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 xml:space="preserve">Pagar el alquiler a más tardar el </w:t>
      </w:r>
      <w:r w:rsidR="003E361F" w:rsidRPr="003E361F">
        <w:rPr>
          <w:rFonts w:ascii="Times New Roman" w:hAnsi="Times New Roman" w:cs="Times New Roman"/>
          <w:highlight w:val="yellow"/>
          <w:lang w:val="es-CL"/>
        </w:rPr>
        <w:t>número</w:t>
      </w:r>
      <w:r w:rsidRPr="001F5471">
        <w:rPr>
          <w:rFonts w:ascii="Times New Roman" w:hAnsi="Times New Roman" w:cs="Times New Roman"/>
          <w:lang w:val="es-CL"/>
        </w:rPr>
        <w:t xml:space="preserve"> día del </w:t>
      </w:r>
      <w:r w:rsidR="003E361F" w:rsidRPr="003E361F">
        <w:rPr>
          <w:rFonts w:ascii="Times New Roman" w:hAnsi="Times New Roman" w:cs="Times New Roman"/>
          <w:highlight w:val="yellow"/>
          <w:lang w:val="es-CL"/>
        </w:rPr>
        <w:t>mes/</w:t>
      </w:r>
      <w:r w:rsidRPr="003E361F">
        <w:rPr>
          <w:rFonts w:ascii="Times New Roman" w:hAnsi="Times New Roman" w:cs="Times New Roman"/>
          <w:highlight w:val="yellow"/>
          <w:lang w:val="es-CL"/>
        </w:rPr>
        <w:t>trimestre</w:t>
      </w:r>
      <w:r w:rsidR="003E361F" w:rsidRPr="003E361F">
        <w:rPr>
          <w:rFonts w:ascii="Times New Roman" w:hAnsi="Times New Roman" w:cs="Times New Roman"/>
          <w:highlight w:val="yellow"/>
          <w:lang w:val="es-CL"/>
        </w:rPr>
        <w:t>/otro</w:t>
      </w:r>
      <w:r w:rsidRPr="001F5471">
        <w:rPr>
          <w:rFonts w:ascii="Times New Roman" w:hAnsi="Times New Roman" w:cs="Times New Roman"/>
          <w:lang w:val="es-CL"/>
        </w:rPr>
        <w:t xml:space="preserve"> y de la forma indicada.</w:t>
      </w:r>
    </w:p>
    <w:p w14:paraId="303E0834" w14:textId="77777777" w:rsidR="004E217C" w:rsidRPr="001F5471" w:rsidRDefault="004E217C">
      <w:pPr>
        <w:pStyle w:val="PDParagraphDefault"/>
        <w:jc w:val="both"/>
        <w:rPr>
          <w:lang w:val="es-CL"/>
        </w:rPr>
      </w:pPr>
    </w:p>
    <w:p w14:paraId="56CD83BD" w14:textId="327D886D"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La propiedad se entrega en perfecto estado de funcionamiento y consta de</w:t>
      </w:r>
      <w:r w:rsidRPr="001F5471">
        <w:rPr>
          <w:rFonts w:ascii="Times New Roman" w:hAnsi="Times New Roman" w:cs="Times New Roman"/>
          <w:b/>
          <w:bCs/>
          <w:lang w:val="es-CL"/>
        </w:rPr>
        <w:t xml:space="preserve"> </w:t>
      </w:r>
      <w:r w:rsidR="003E361F" w:rsidRPr="003E361F">
        <w:rPr>
          <w:rFonts w:ascii="Times New Roman" w:hAnsi="Times New Roman" w:cs="Times New Roman"/>
          <w:b/>
          <w:bCs/>
          <w:highlight w:val="yellow"/>
          <w:lang w:val="es-CL"/>
        </w:rPr>
        <w:t>incluir todo los que incluye la oficina, incluyendo número de espacios de trabajo, salas, muebles, etc</w:t>
      </w:r>
      <w:r w:rsidRPr="003E361F">
        <w:rPr>
          <w:rFonts w:ascii="Times New Roman" w:hAnsi="Times New Roman" w:cs="Times New Roman"/>
          <w:b/>
          <w:bCs/>
          <w:highlight w:val="yellow"/>
          <w:lang w:val="es-CL"/>
        </w:rPr>
        <w:t>.</w:t>
      </w:r>
      <w:r w:rsidRPr="001F5471">
        <w:rPr>
          <w:rFonts w:ascii="Times New Roman" w:hAnsi="Times New Roman" w:cs="Times New Roman"/>
          <w:b/>
          <w:bCs/>
          <w:lang w:val="es-CL"/>
        </w:rPr>
        <w:t xml:space="preserve">  </w:t>
      </w:r>
      <w:r w:rsidRPr="001F5471">
        <w:rPr>
          <w:rFonts w:ascii="Times New Roman" w:hAnsi="Times New Roman" w:cs="Times New Roman"/>
          <w:lang w:val="es-CL"/>
        </w:rPr>
        <w:t xml:space="preserve">Si se produce algún daño durante el periodo de alquiler, los gastos de reparación de los daños causados a la propiedad correrán a cargo del inquilino. </w:t>
      </w:r>
    </w:p>
    <w:p w14:paraId="2543C320" w14:textId="77777777" w:rsidR="004E217C" w:rsidRPr="001F5471" w:rsidRDefault="004E217C">
      <w:pPr>
        <w:pStyle w:val="PDParagraphDefault"/>
        <w:jc w:val="both"/>
        <w:rPr>
          <w:lang w:val="es-CL"/>
        </w:rPr>
      </w:pPr>
    </w:p>
    <w:p w14:paraId="33A177D2"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Mantener y conservar el espacio interior de los locales alquilados, incluidos todos los accesorios y añadidos, en buen estado durante toda la duración del contrato de alquiler y devolverlos en ese estado al finalizar el contrato, y ser responsable de cualquier daño, deterioro o destrucción de los locales alquilados causados por actos, negligencia o cualquier otra razón del arrendatario, o de sus agentes, empleados, licenciatarios, invitados, comensales, etc.</w:t>
      </w:r>
    </w:p>
    <w:p w14:paraId="547E7AEB" w14:textId="77777777" w:rsidR="004E217C" w:rsidRPr="001F5471" w:rsidRDefault="004E217C">
      <w:pPr>
        <w:pStyle w:val="PDParagraphDefault"/>
        <w:jc w:val="both"/>
        <w:rPr>
          <w:lang w:val="es-CL"/>
        </w:rPr>
      </w:pPr>
    </w:p>
    <w:p w14:paraId="133E7C17" w14:textId="03852632" w:rsidR="004E217C" w:rsidRPr="001F5471" w:rsidRDefault="00A01089" w:rsidP="00091F4E">
      <w:pPr>
        <w:pStyle w:val="PDParagraphDefault"/>
        <w:numPr>
          <w:ilvl w:val="0"/>
          <w:numId w:val="4"/>
        </w:numPr>
        <w:jc w:val="both"/>
        <w:rPr>
          <w:lang w:val="es-CL"/>
        </w:rPr>
      </w:pPr>
      <w:commentRangeStart w:id="0"/>
      <w:r w:rsidRPr="001F5471">
        <w:rPr>
          <w:rFonts w:ascii="Times New Roman" w:hAnsi="Times New Roman" w:cs="Times New Roman"/>
          <w:lang w:val="es-CL"/>
        </w:rPr>
        <w:t>Los servicios de agua, electricidad, teléfono y seguridad/vigilancia serán contratados directamente por el arrendatario con las empresas que prestan el servicio. Al entregar el inmueble al finalizar el contrato, todos los servicios deberán pagarse en función de las lecturas de los contadores de agua y electricidad.</w:t>
      </w:r>
      <w:commentRangeEnd w:id="0"/>
      <w:r w:rsidR="003E361F" w:rsidRPr="001F5471">
        <w:rPr>
          <w:rStyle w:val="CommentReference"/>
          <w:rFonts w:ascii="Times New Roman" w:hAnsi="Times New Roman" w:cs="Times New Roman"/>
          <w:sz w:val="23"/>
          <w:szCs w:val="23"/>
          <w:lang w:val="es-CL"/>
        </w:rPr>
        <w:commentReference w:id="0"/>
      </w:r>
      <w:r w:rsidRPr="001F5471">
        <w:rPr>
          <w:rFonts w:ascii="Times New Roman" w:hAnsi="Times New Roman" w:cs="Times New Roman"/>
          <w:lang w:val="es-CL"/>
        </w:rPr>
        <w:t xml:space="preserve"> </w:t>
      </w:r>
    </w:p>
    <w:p w14:paraId="5F2B355A" w14:textId="77777777" w:rsidR="004E217C" w:rsidRPr="001F5471" w:rsidRDefault="004E217C">
      <w:pPr>
        <w:pStyle w:val="PDParagraphDefault"/>
        <w:jc w:val="both"/>
        <w:rPr>
          <w:lang w:val="es-CL"/>
        </w:rPr>
      </w:pPr>
    </w:p>
    <w:p w14:paraId="17AAA3FA"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Pagar todos los daños materiales causados a los locales alquilados por el arrendatario o sus agentes, empleados, concesionarios, invitados, vehículos, etc. en las dos semanas siguientes a dichos daños, con excepción del desgaste normal.</w:t>
      </w:r>
    </w:p>
    <w:p w14:paraId="08615EFA" w14:textId="77777777" w:rsidR="004E217C" w:rsidRPr="001F5471" w:rsidRDefault="004E217C">
      <w:pPr>
        <w:pStyle w:val="PDParagraphDefault"/>
        <w:jc w:val="both"/>
        <w:rPr>
          <w:lang w:val="es-CL"/>
        </w:rPr>
      </w:pPr>
    </w:p>
    <w:p w14:paraId="1A85564B"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 xml:space="preserve">No ceder, subarrendar ni transferir la posesión de los locales alquilados o de parte de ellos sin el consentimiento por escrito del arrendador, sus herederos o su representante. Cualquier modificación de los locales deberá ser aprobada previamente por el arrendador. </w:t>
      </w:r>
    </w:p>
    <w:p w14:paraId="084C3AF0" w14:textId="77777777" w:rsidR="004E217C" w:rsidRPr="001F5471" w:rsidRDefault="004E217C">
      <w:pPr>
        <w:pStyle w:val="PDParagraphDefault"/>
        <w:jc w:val="both"/>
        <w:rPr>
          <w:lang w:val="es-CL"/>
        </w:rPr>
      </w:pPr>
    </w:p>
    <w:p w14:paraId="6F7DCBCC"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No utilizar los locales alquilados para fines distintos de los autorizados o especificados en el contrato de alquiler.</w:t>
      </w:r>
    </w:p>
    <w:p w14:paraId="48003D4E" w14:textId="77777777" w:rsidR="004E217C" w:rsidRPr="001F5471" w:rsidRDefault="004E217C">
      <w:pPr>
        <w:pStyle w:val="PDParagraphDefault"/>
        <w:jc w:val="both"/>
        <w:rPr>
          <w:lang w:val="es-CL"/>
        </w:rPr>
      </w:pPr>
    </w:p>
    <w:p w14:paraId="4C3CBE44"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Asumir toda la responsabilidad y el seguro en relación con los bienes personales, los activos, etc. del arrendatario y su uso en los locales alquilados, así como la ocupación y el uso de los locales alquilados por el arrendatario.</w:t>
      </w:r>
    </w:p>
    <w:p w14:paraId="515C03E1" w14:textId="77777777" w:rsidR="004E217C" w:rsidRPr="001F5471" w:rsidRDefault="004E217C">
      <w:pPr>
        <w:pStyle w:val="PDParagraphDefault"/>
        <w:jc w:val="both"/>
        <w:rPr>
          <w:lang w:val="es-CL"/>
        </w:rPr>
      </w:pPr>
    </w:p>
    <w:p w14:paraId="520DAC06"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No causar molestias a los vecinos ni realizar actos ilegales e ilícitos en, sobre o con los locales alquilados.</w:t>
      </w:r>
    </w:p>
    <w:p w14:paraId="718D417C" w14:textId="77777777" w:rsidR="004E217C" w:rsidRPr="001F5471" w:rsidRDefault="004E217C">
      <w:pPr>
        <w:pStyle w:val="PDParagraphDefault"/>
        <w:rPr>
          <w:lang w:val="es-CL"/>
        </w:rPr>
      </w:pPr>
    </w:p>
    <w:p w14:paraId="5316340C"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Retirar antes de la rescisión o expiración del contrato de arrendamiento, salvo disposición contraria del arrendador, todos los equipos, aparatos y accesorios instalados por el arrendatario, salvo que se trate de sustituir los existentes al inicio del contrato de arrendamiento, siempre que dicha retirada no dañe ni desfigura los locales arrendados.</w:t>
      </w:r>
    </w:p>
    <w:p w14:paraId="15D78FE5" w14:textId="77777777" w:rsidR="004E217C" w:rsidRPr="001F5471" w:rsidRDefault="004E217C">
      <w:pPr>
        <w:pStyle w:val="PDParagraphDefault"/>
        <w:jc w:val="both"/>
        <w:rPr>
          <w:lang w:val="es-CL"/>
        </w:rPr>
      </w:pPr>
    </w:p>
    <w:p w14:paraId="750C259B" w14:textId="15FE790A" w:rsidR="004E217C" w:rsidRPr="00ED27F5" w:rsidRDefault="00A01089" w:rsidP="00ED27F5">
      <w:pPr>
        <w:pStyle w:val="PDParagraphDefault"/>
        <w:numPr>
          <w:ilvl w:val="0"/>
          <w:numId w:val="4"/>
        </w:numPr>
        <w:jc w:val="both"/>
        <w:rPr>
          <w:lang w:val="es-CL"/>
        </w:rPr>
      </w:pPr>
      <w:r w:rsidRPr="001F5471">
        <w:rPr>
          <w:rFonts w:ascii="Times New Roman" w:hAnsi="Times New Roman" w:cs="Times New Roman"/>
          <w:lang w:val="es-CL"/>
        </w:rPr>
        <w:t>Permitir al arrendador, previa notificación por escrito con al menos 72 horas de antelación, entrar en los locales alquilados e inspeccionarlos en cualquier momento razonable con fines de mantenimiento o para confirmar que se cumplen y respetan debidamente las condiciones del contrato de arrendamiento.</w:t>
      </w:r>
    </w:p>
    <w:p w14:paraId="6E0B9601" w14:textId="77777777" w:rsidR="004E217C" w:rsidRPr="001F5471" w:rsidRDefault="004E217C">
      <w:pPr>
        <w:pStyle w:val="PDParagraphDefault"/>
        <w:jc w:val="both"/>
        <w:rPr>
          <w:lang w:val="es-CL"/>
        </w:rPr>
      </w:pPr>
    </w:p>
    <w:p w14:paraId="3F6A372F" w14:textId="7B5AB065" w:rsidR="004E217C" w:rsidRDefault="00A01089">
      <w:pPr>
        <w:pStyle w:val="PDParagraphDefault"/>
        <w:jc w:val="both"/>
        <w:rPr>
          <w:rFonts w:ascii="Times New Roman" w:hAnsi="Times New Roman" w:cs="Times New Roman"/>
          <w:b/>
          <w:bCs/>
          <w:lang w:val="es-CL"/>
        </w:rPr>
      </w:pPr>
      <w:r w:rsidRPr="001F5471">
        <w:rPr>
          <w:rFonts w:ascii="Times New Roman" w:hAnsi="Times New Roman" w:cs="Times New Roman"/>
          <w:b/>
          <w:bCs/>
          <w:lang w:val="es-CL"/>
        </w:rPr>
        <w:t>El arrendador acuerda con el arrendatario lo siguiente:</w:t>
      </w:r>
    </w:p>
    <w:p w14:paraId="7934E614" w14:textId="77777777" w:rsidR="00ED27F5" w:rsidRPr="001F5471" w:rsidRDefault="00ED27F5">
      <w:pPr>
        <w:pStyle w:val="PDParagraphDefault"/>
        <w:jc w:val="both"/>
        <w:rPr>
          <w:lang w:val="es-CL"/>
        </w:rPr>
      </w:pPr>
    </w:p>
    <w:p w14:paraId="68D3E2D5"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El arrendatario, al pagar el alquiler reservado por las presentes y cumplir con los diversos compromisos contraídos por él, mantendrá pacíficamente los locales alquilados y disfrutará de ellos durante toda la duración del contrato de arrendamiento, sin interrupción por parte del arrendador.</w:t>
      </w:r>
    </w:p>
    <w:p w14:paraId="23B200A3" w14:textId="77777777" w:rsidR="004E217C" w:rsidRPr="001F5471" w:rsidRDefault="004E217C">
      <w:pPr>
        <w:pStyle w:val="PDParagraphDefault"/>
        <w:jc w:val="both"/>
        <w:rPr>
          <w:lang w:val="es-CL"/>
        </w:rPr>
      </w:pPr>
    </w:p>
    <w:p w14:paraId="60303467" w14:textId="77777777" w:rsidR="003E361F" w:rsidRDefault="003E361F" w:rsidP="003E361F">
      <w:pPr>
        <w:pStyle w:val="PDParagraphDefault"/>
        <w:numPr>
          <w:ilvl w:val="0"/>
          <w:numId w:val="4"/>
        </w:numPr>
        <w:jc w:val="both"/>
        <w:rPr>
          <w:lang w:val="es-CL"/>
        </w:rPr>
      </w:pPr>
      <w:r w:rsidRPr="003E361F">
        <w:rPr>
          <w:rFonts w:ascii="Times New Roman" w:hAnsi="Times New Roman" w:cs="Times New Roman"/>
          <w:lang w:val="es-CL"/>
        </w:rPr>
        <w:t xml:space="preserve">El </w:t>
      </w:r>
      <w:r>
        <w:rPr>
          <w:rFonts w:ascii="Times New Roman" w:hAnsi="Times New Roman" w:cs="Times New Roman"/>
          <w:lang w:val="es-CL"/>
        </w:rPr>
        <w:t>arrendador</w:t>
      </w:r>
      <w:r w:rsidRPr="003E361F">
        <w:rPr>
          <w:rFonts w:ascii="Times New Roman" w:hAnsi="Times New Roman" w:cs="Times New Roman"/>
          <w:lang w:val="es-CL"/>
        </w:rPr>
        <w:t xml:space="preserve"> acepta la responsabilidad de pagar todos los impuestos </w:t>
      </w:r>
      <w:r>
        <w:rPr>
          <w:rFonts w:ascii="Times New Roman" w:hAnsi="Times New Roman" w:cs="Times New Roman"/>
          <w:lang w:val="es-CL"/>
        </w:rPr>
        <w:t>locales</w:t>
      </w:r>
      <w:r w:rsidRPr="003E361F">
        <w:rPr>
          <w:rFonts w:ascii="Times New Roman" w:hAnsi="Times New Roman" w:cs="Times New Roman"/>
          <w:lang w:val="es-CL"/>
        </w:rPr>
        <w:t xml:space="preserve">. PARTNERS no será responsable de retener o pagar los impuestos locales, estatales o federales atribuibles a este servicio </w:t>
      </w:r>
      <w:r>
        <w:rPr>
          <w:rFonts w:ascii="Times New Roman" w:hAnsi="Times New Roman" w:cs="Times New Roman"/>
          <w:lang w:val="es-CL"/>
        </w:rPr>
        <w:t>de arrendamiento</w:t>
      </w:r>
      <w:r w:rsidRPr="003E361F">
        <w:rPr>
          <w:rFonts w:ascii="Times New Roman" w:hAnsi="Times New Roman" w:cs="Times New Roman"/>
          <w:lang w:val="es-CL"/>
        </w:rPr>
        <w:t>.</w:t>
      </w:r>
    </w:p>
    <w:p w14:paraId="7ECF3F55" w14:textId="250C33E9" w:rsidR="004E217C" w:rsidRPr="003E361F" w:rsidRDefault="00A01089" w:rsidP="003E361F">
      <w:pPr>
        <w:pStyle w:val="PDParagraphDefault"/>
        <w:jc w:val="both"/>
        <w:rPr>
          <w:lang w:val="es-CL"/>
        </w:rPr>
      </w:pPr>
      <w:r w:rsidRPr="003E361F">
        <w:rPr>
          <w:rFonts w:ascii="Times New Roman" w:hAnsi="Times New Roman" w:cs="Times New Roman"/>
          <w:lang w:val="es-CL"/>
        </w:rPr>
        <w:t xml:space="preserve"> </w:t>
      </w:r>
    </w:p>
    <w:p w14:paraId="6FBDA313" w14:textId="77777777" w:rsidR="004E217C" w:rsidRDefault="00A01089">
      <w:pPr>
        <w:pStyle w:val="PDParagraphDefault"/>
        <w:jc w:val="both"/>
      </w:pPr>
      <w:proofErr w:type="spellStart"/>
      <w:r>
        <w:rPr>
          <w:rFonts w:ascii="Times New Roman" w:hAnsi="Times New Roman" w:cs="Times New Roman"/>
          <w:b/>
          <w:bCs/>
        </w:rPr>
        <w:t>Condiciones</w:t>
      </w:r>
      <w:proofErr w:type="spellEnd"/>
      <w:r>
        <w:rPr>
          <w:rFonts w:ascii="Times New Roman" w:hAnsi="Times New Roman" w:cs="Times New Roman"/>
          <w:b/>
          <w:bCs/>
        </w:rPr>
        <w:t xml:space="preserve"> </w:t>
      </w:r>
      <w:proofErr w:type="spellStart"/>
      <w:r>
        <w:rPr>
          <w:rFonts w:ascii="Times New Roman" w:hAnsi="Times New Roman" w:cs="Times New Roman"/>
          <w:b/>
          <w:bCs/>
        </w:rPr>
        <w:t>generales</w:t>
      </w:r>
      <w:proofErr w:type="spellEnd"/>
      <w:r>
        <w:rPr>
          <w:rFonts w:ascii="Times New Roman" w:hAnsi="Times New Roman" w:cs="Times New Roman"/>
          <w:b/>
          <w:bCs/>
        </w:rPr>
        <w:t>:</w:t>
      </w:r>
    </w:p>
    <w:p w14:paraId="59261234"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El contrato podrá rescindirse si una de las partes envía a la otra una carta indicando los motivos de la rescisión del contrato. Dicha carta deberá enviarse treinta (30) días antes de la rescisión del contrato y los pagos anteriores deberán estar al corriente.</w:t>
      </w:r>
    </w:p>
    <w:p w14:paraId="249529F0" w14:textId="77777777" w:rsidR="004E217C" w:rsidRPr="001F5471" w:rsidRDefault="004E217C">
      <w:pPr>
        <w:pStyle w:val="PDParagraphDefault"/>
        <w:jc w:val="both"/>
        <w:rPr>
          <w:lang w:val="es-CL"/>
        </w:rPr>
      </w:pPr>
    </w:p>
    <w:p w14:paraId="097695E3"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En caso de impago de un vencimiento tras la presentación de una factura, el arrendador podrá, transcurrido un mes desde la fecha de la notificación por escrito, rescindir el presente contrato de arrendamiento.</w:t>
      </w:r>
    </w:p>
    <w:p w14:paraId="2560D3B3" w14:textId="77777777" w:rsidR="004E217C" w:rsidRPr="001F5471" w:rsidRDefault="004E217C">
      <w:pPr>
        <w:pStyle w:val="PDParagraphDefault"/>
        <w:jc w:val="both"/>
        <w:rPr>
          <w:lang w:val="es-CL"/>
        </w:rPr>
      </w:pPr>
    </w:p>
    <w:p w14:paraId="0EA63047"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Todas las notificaciones y modificaciones previstas en el presente contrato de arrendamiento, salvo indicación contraria, deberán formularse por escrito.</w:t>
      </w:r>
    </w:p>
    <w:p w14:paraId="1896DAC1" w14:textId="77777777" w:rsidR="004E217C" w:rsidRPr="001F5471" w:rsidRDefault="004E217C">
      <w:pPr>
        <w:pStyle w:val="PDParagraphDefault"/>
        <w:jc w:val="both"/>
        <w:rPr>
          <w:lang w:val="es-CL"/>
        </w:rPr>
      </w:pPr>
    </w:p>
    <w:p w14:paraId="6E52D21C"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Cualquier modificación del presente contrato de arrendamiento deberá realizarse por escrito y estar firmada por ambas partes.</w:t>
      </w:r>
    </w:p>
    <w:p w14:paraId="7A537E9E" w14:textId="77777777" w:rsidR="004E217C" w:rsidRPr="001F5471" w:rsidRDefault="004E217C">
      <w:pPr>
        <w:pStyle w:val="PDParagraphDefault"/>
        <w:jc w:val="both"/>
        <w:rPr>
          <w:lang w:val="es-CL"/>
        </w:rPr>
      </w:pPr>
    </w:p>
    <w:p w14:paraId="702D7CBD" w14:textId="5C0437AF" w:rsidR="004E217C" w:rsidRPr="00A340D4" w:rsidRDefault="00A01089" w:rsidP="00091F4E">
      <w:pPr>
        <w:pStyle w:val="PDParagraphDefault"/>
        <w:numPr>
          <w:ilvl w:val="0"/>
          <w:numId w:val="4"/>
        </w:numPr>
        <w:jc w:val="both"/>
        <w:rPr>
          <w:lang w:val="es-CL"/>
        </w:rPr>
      </w:pPr>
      <w:r w:rsidRPr="001F5471">
        <w:rPr>
          <w:rFonts w:ascii="Times New Roman" w:hAnsi="Times New Roman" w:cs="Times New Roman"/>
          <w:lang w:val="es-CL"/>
        </w:rPr>
        <w:t xml:space="preserve">El presente contrato de arrendamiento se rige e interpreta de conformidad con las leyes de </w:t>
      </w:r>
      <w:r w:rsidR="00A97713">
        <w:rPr>
          <w:rFonts w:ascii="Times New Roman" w:hAnsi="Times New Roman" w:cs="Times New Roman"/>
          <w:lang w:val="es-CL"/>
        </w:rPr>
        <w:t>los estados unidos</w:t>
      </w:r>
      <w:r w:rsidRPr="001F5471">
        <w:rPr>
          <w:rFonts w:ascii="Times New Roman" w:hAnsi="Times New Roman" w:cs="Times New Roman"/>
          <w:lang w:val="es-CL"/>
        </w:rPr>
        <w:t>. Para la ejecución del presente contrato de arrendamiento y sus consecuencias, las partes eligen domicilio en</w:t>
      </w:r>
      <w:r w:rsidR="00D733E2">
        <w:rPr>
          <w:rFonts w:ascii="Times New Roman" w:hAnsi="Times New Roman" w:cs="Times New Roman"/>
          <w:lang w:val="es-CL"/>
        </w:rPr>
        <w:t xml:space="preserve"> </w:t>
      </w:r>
      <w:r w:rsidR="00D733E2">
        <w:rPr>
          <w:rFonts w:ascii="Times New Roman" w:hAnsi="Times New Roman" w:cs="Times New Roman"/>
          <w:lang w:val="es-CL"/>
        </w:rPr>
        <w:t>los estados unidos</w:t>
      </w:r>
      <w:r w:rsidRPr="001F5471">
        <w:rPr>
          <w:rFonts w:ascii="Times New Roman" w:hAnsi="Times New Roman" w:cs="Times New Roman"/>
          <w:lang w:val="es-CL"/>
        </w:rPr>
        <w:t xml:space="preserve">. </w:t>
      </w:r>
      <w:r w:rsidRPr="00A340D4">
        <w:rPr>
          <w:rFonts w:ascii="Times New Roman" w:hAnsi="Times New Roman" w:cs="Times New Roman"/>
          <w:lang w:val="es-CL"/>
        </w:rPr>
        <w:t>Esta elección de domicilio es atributiva de jurisdicción.</w:t>
      </w:r>
    </w:p>
    <w:p w14:paraId="1C175CEB" w14:textId="77777777" w:rsidR="004E217C" w:rsidRPr="00A340D4" w:rsidRDefault="004E217C">
      <w:pPr>
        <w:pStyle w:val="PDParagraphDefault"/>
        <w:jc w:val="both"/>
        <w:rPr>
          <w:lang w:val="es-CL"/>
        </w:rPr>
      </w:pPr>
    </w:p>
    <w:p w14:paraId="47545965"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Si alguna disposición del presente acuerdo o de su aplicación, por cualquier motivo y en cualquier medida, fuera inválida o inaplicable, el resto del presente acuerdo no se verá afectado por dicha invalidez o inaplicabilidad, sino que se aplicará en la medida en que lo permita la ley.</w:t>
      </w:r>
    </w:p>
    <w:p w14:paraId="09F6501C" w14:textId="77777777" w:rsidR="004E217C" w:rsidRPr="001F5471" w:rsidRDefault="004E217C">
      <w:pPr>
        <w:pStyle w:val="PDParagraphDefault"/>
        <w:jc w:val="both"/>
        <w:rPr>
          <w:lang w:val="es-CL"/>
        </w:rPr>
      </w:pPr>
    </w:p>
    <w:p w14:paraId="496C0289" w14:textId="77777777" w:rsidR="004E217C" w:rsidRPr="001F5471" w:rsidRDefault="00A01089" w:rsidP="00091F4E">
      <w:pPr>
        <w:pStyle w:val="PDParagraphDefault"/>
        <w:numPr>
          <w:ilvl w:val="0"/>
          <w:numId w:val="4"/>
        </w:numPr>
        <w:jc w:val="both"/>
        <w:rPr>
          <w:lang w:val="es-CL"/>
        </w:rPr>
      </w:pPr>
      <w:r w:rsidRPr="001F5471">
        <w:rPr>
          <w:rFonts w:ascii="Times New Roman" w:hAnsi="Times New Roman" w:cs="Times New Roman"/>
          <w:lang w:val="es-CL"/>
        </w:rPr>
        <w:t>El presente acuerdo se firmará en dos copias originales, y dichas copias o duplicados constituirán en conjunto un único y mismo acuerdo.</w:t>
      </w:r>
    </w:p>
    <w:p w14:paraId="4FAA1CBB" w14:textId="77777777" w:rsidR="004E217C" w:rsidRPr="001F5471" w:rsidRDefault="004E217C">
      <w:pPr>
        <w:pStyle w:val="PDParagraphDefault"/>
        <w:rPr>
          <w:lang w:val="es-CL"/>
        </w:rPr>
      </w:pPr>
    </w:p>
    <w:p w14:paraId="4C1D1F67" w14:textId="77777777" w:rsidR="004E217C" w:rsidRPr="001F5471" w:rsidRDefault="00A01089">
      <w:pPr>
        <w:pStyle w:val="PDParagraphDefault"/>
        <w:jc w:val="both"/>
        <w:rPr>
          <w:lang w:val="es-CL"/>
        </w:rPr>
      </w:pPr>
      <w:r w:rsidRPr="001F5471">
        <w:rPr>
          <w:rFonts w:ascii="Times New Roman" w:hAnsi="Times New Roman" w:cs="Times New Roman"/>
          <w:lang w:val="es-CL"/>
        </w:rPr>
        <w:t>EN FE DE LO CUAL, las partes han firmado el presente documento en la fecha indicada, aceptándose las firmas electrónicas de una de las partes en la copia del acuerdo de la otra parte.</w:t>
      </w:r>
    </w:p>
    <w:p w14:paraId="144A9AB9" w14:textId="77777777" w:rsidR="004E217C" w:rsidRPr="001F5471" w:rsidRDefault="004E217C">
      <w:pPr>
        <w:pStyle w:val="PDParagraphDefault"/>
        <w:jc w:val="both"/>
        <w:rPr>
          <w:lang w:val="es-CL"/>
        </w:rPr>
      </w:pPr>
    </w:p>
    <w:p w14:paraId="0D1E58B1" w14:textId="77777777" w:rsidR="004E217C" w:rsidRDefault="004E217C">
      <w:pPr>
        <w:pStyle w:val="PDParagraphDefault"/>
        <w:jc w:val="both"/>
        <w:rPr>
          <w:lang w:val="es-CL"/>
        </w:rPr>
      </w:pPr>
    </w:p>
    <w:p w14:paraId="5C39D368" w14:textId="77777777" w:rsidR="00A340D4" w:rsidRPr="001F5471" w:rsidRDefault="00A340D4">
      <w:pPr>
        <w:pStyle w:val="PDParagraphDefault"/>
        <w:jc w:val="both"/>
        <w:rPr>
          <w:lang w:val="es-CL"/>
        </w:rPr>
      </w:pPr>
    </w:p>
    <w:p w14:paraId="603D3B97" w14:textId="3DD95F29" w:rsidR="004E217C" w:rsidRPr="001F5471" w:rsidRDefault="00A01089">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rPr>
          <w:lang w:val="es-CL"/>
        </w:rPr>
      </w:pPr>
      <w:r w:rsidRPr="001F5471">
        <w:rPr>
          <w:rFonts w:ascii="Times New Roman" w:hAnsi="Times New Roman" w:cs="Times New Roman"/>
          <w:lang w:val="es-CL"/>
        </w:rPr>
        <w:t>_____________</w:t>
      </w:r>
      <w:r w:rsidR="00A340D4">
        <w:rPr>
          <w:rFonts w:ascii="Times New Roman" w:hAnsi="Times New Roman" w:cs="Times New Roman"/>
          <w:lang w:val="es-CL"/>
        </w:rPr>
        <w:t>_________</w:t>
      </w:r>
      <w:r w:rsidRPr="001F5471">
        <w:rPr>
          <w:lang w:val="es-CL"/>
        </w:rPr>
        <w:tab/>
      </w:r>
      <w:r w:rsidRPr="001F5471">
        <w:rPr>
          <w:lang w:val="es-CL"/>
        </w:rPr>
        <w:tab/>
      </w:r>
      <w:r w:rsidRPr="001F5471">
        <w:rPr>
          <w:lang w:val="es-CL"/>
        </w:rPr>
        <w:tab/>
      </w:r>
      <w:r w:rsidR="00A340D4">
        <w:rPr>
          <w:lang w:val="es-CL"/>
        </w:rPr>
        <w:tab/>
      </w:r>
      <w:r w:rsidRPr="001F5471">
        <w:rPr>
          <w:rFonts w:ascii="Times New Roman" w:hAnsi="Times New Roman" w:cs="Times New Roman"/>
          <w:lang w:val="es-CL"/>
        </w:rPr>
        <w:t>_____________</w:t>
      </w:r>
      <w:r w:rsidR="00A340D4">
        <w:rPr>
          <w:rFonts w:ascii="Times New Roman" w:hAnsi="Times New Roman" w:cs="Times New Roman"/>
          <w:lang w:val="es-CL"/>
        </w:rPr>
        <w:t>___________</w:t>
      </w:r>
    </w:p>
    <w:p w14:paraId="28240006" w14:textId="58A3CB7F" w:rsidR="004E217C" w:rsidRPr="00A340D4" w:rsidRDefault="00A340D4">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rPr>
          <w:lang w:val="es-CL"/>
        </w:rPr>
      </w:pPr>
      <w:r w:rsidRPr="000317D3">
        <w:rPr>
          <w:rFonts w:ascii="Times New Roman" w:hAnsi="Times New Roman" w:cs="Times New Roman"/>
          <w:highlight w:val="yellow"/>
          <w:lang w:val="es-CL"/>
        </w:rPr>
        <w:t>Ana Rubi</w:t>
      </w:r>
      <w:r w:rsidR="00A01089" w:rsidRPr="00A340D4">
        <w:rPr>
          <w:lang w:val="es-CL"/>
        </w:rPr>
        <w:tab/>
      </w:r>
      <w:r w:rsidR="00A01089" w:rsidRPr="00A340D4">
        <w:rPr>
          <w:lang w:val="es-CL"/>
        </w:rPr>
        <w:tab/>
      </w:r>
      <w:r w:rsidR="00A01089" w:rsidRPr="00A340D4">
        <w:rPr>
          <w:lang w:val="es-CL"/>
        </w:rPr>
        <w:tab/>
      </w:r>
      <w:r w:rsidR="00A01089" w:rsidRPr="00A340D4">
        <w:rPr>
          <w:lang w:val="es-CL"/>
        </w:rPr>
        <w:tab/>
      </w:r>
      <w:r w:rsidR="00A01089" w:rsidRPr="00A340D4">
        <w:rPr>
          <w:lang w:val="es-CL"/>
        </w:rPr>
        <w:tab/>
      </w:r>
      <w:r w:rsidR="00A01089" w:rsidRPr="00A340D4">
        <w:rPr>
          <w:lang w:val="es-CL"/>
        </w:rPr>
        <w:tab/>
      </w:r>
      <w:r w:rsidRPr="00A340D4">
        <w:rPr>
          <w:rFonts w:ascii="Times New Roman" w:hAnsi="Times New Roman" w:cs="Times New Roman"/>
          <w:lang w:val="es-CL"/>
        </w:rPr>
        <w:t>Nombre del</w:t>
      </w:r>
      <w:r>
        <w:rPr>
          <w:rFonts w:ascii="Times New Roman" w:hAnsi="Times New Roman" w:cs="Times New Roman"/>
          <w:lang w:val="es-CL"/>
        </w:rPr>
        <w:t xml:space="preserve"> arrendador</w:t>
      </w:r>
    </w:p>
    <w:p w14:paraId="0821BCCD" w14:textId="0625178A" w:rsidR="004E217C" w:rsidRPr="00A21DB7" w:rsidRDefault="00A340D4">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pPr>
      <w:proofErr w:type="spellStart"/>
      <w:r w:rsidRPr="000317D3">
        <w:rPr>
          <w:rFonts w:ascii="Times New Roman" w:hAnsi="Times New Roman" w:cs="Times New Roman"/>
          <w:highlight w:val="yellow"/>
        </w:rPr>
        <w:t>Directora</w:t>
      </w:r>
      <w:proofErr w:type="spellEnd"/>
      <w:r w:rsidRPr="000317D3">
        <w:rPr>
          <w:rFonts w:ascii="Times New Roman" w:hAnsi="Times New Roman" w:cs="Times New Roman"/>
          <w:highlight w:val="yellow"/>
        </w:rPr>
        <w:t xml:space="preserve"> Sr, </w:t>
      </w:r>
      <w:proofErr w:type="spellStart"/>
      <w:r w:rsidRPr="000317D3">
        <w:rPr>
          <w:rFonts w:ascii="Times New Roman" w:hAnsi="Times New Roman" w:cs="Times New Roman"/>
          <w:highlight w:val="yellow"/>
        </w:rPr>
        <w:t>Educación</w:t>
      </w:r>
      <w:proofErr w:type="spellEnd"/>
      <w:r w:rsidR="00A21DB7" w:rsidRPr="00A21DB7">
        <w:rPr>
          <w:rFonts w:ascii="Times New Roman" w:hAnsi="Times New Roman" w:cs="Times New Roman"/>
        </w:rPr>
        <w:t>, Partners of th</w:t>
      </w:r>
      <w:r w:rsidR="00A21DB7">
        <w:rPr>
          <w:rFonts w:ascii="Times New Roman" w:hAnsi="Times New Roman" w:cs="Times New Roman"/>
        </w:rPr>
        <w:t>e Americas</w:t>
      </w:r>
      <w:r w:rsidR="00A01089" w:rsidRPr="00A21DB7">
        <w:tab/>
      </w:r>
      <w:proofErr w:type="spellStart"/>
      <w:r w:rsidRPr="00A21DB7">
        <w:rPr>
          <w:rFonts w:ascii="Times New Roman" w:hAnsi="Times New Roman" w:cs="Times New Roman"/>
        </w:rPr>
        <w:t>Arrendador</w:t>
      </w:r>
      <w:proofErr w:type="spellEnd"/>
      <w:r w:rsidR="00A01089" w:rsidRPr="00A21DB7">
        <w:rPr>
          <w:rFonts w:ascii="Times New Roman" w:hAnsi="Times New Roman" w:cs="Times New Roman"/>
        </w:rPr>
        <w:tab/>
      </w:r>
      <w:r w:rsidR="00A01089" w:rsidRPr="00A21DB7">
        <w:tab/>
      </w:r>
      <w:r w:rsidR="00A01089" w:rsidRPr="00A21DB7">
        <w:tab/>
      </w:r>
      <w:r w:rsidR="00A01089" w:rsidRPr="00A21DB7">
        <w:tab/>
      </w:r>
    </w:p>
    <w:p w14:paraId="6385FBFB" w14:textId="14130F97" w:rsidR="004E217C" w:rsidRPr="00A21DB7" w:rsidRDefault="00A21DB7" w:rsidP="00A340D4">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pPr>
      <w:proofErr w:type="spellStart"/>
      <w:r>
        <w:rPr>
          <w:rFonts w:ascii="Times New Roman" w:hAnsi="Times New Roman" w:cs="Times New Roman"/>
        </w:rPr>
        <w:t>Fecha</w:t>
      </w:r>
      <w:proofErr w:type="spellEnd"/>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01089" w:rsidRPr="00A340D4">
        <w:tab/>
      </w:r>
      <w:r w:rsidR="00A01089" w:rsidRPr="00A340D4">
        <w:tab/>
      </w:r>
      <w:r w:rsidR="00A01089" w:rsidRPr="00A340D4">
        <w:tab/>
      </w:r>
      <w:r w:rsidR="00A01089" w:rsidRPr="00A340D4">
        <w:tab/>
      </w:r>
      <w:proofErr w:type="spellStart"/>
      <w:r w:rsidR="00A340D4" w:rsidRPr="00A340D4">
        <w:rPr>
          <w:rFonts w:ascii="Times New Roman" w:hAnsi="Times New Roman" w:cs="Times New Roman"/>
        </w:rPr>
        <w:t>Fecha</w:t>
      </w:r>
      <w:proofErr w:type="spellEnd"/>
      <w:r w:rsidR="00A340D4" w:rsidRPr="00A340D4">
        <w:rPr>
          <w:rFonts w:ascii="Times New Roman" w:hAnsi="Times New Roman" w:cs="Times New Roman"/>
        </w:rPr>
        <w:t>:</w:t>
      </w:r>
      <w:r w:rsidR="00A01089" w:rsidRPr="00A340D4">
        <w:rPr>
          <w:rFonts w:ascii="Times New Roman" w:hAnsi="Times New Roman" w:cs="Times New Roman"/>
        </w:rPr>
        <w:tab/>
      </w:r>
      <w:r w:rsidR="00A01089" w:rsidRPr="00A340D4">
        <w:tab/>
      </w:r>
      <w:r w:rsidR="00A01089" w:rsidRPr="00A340D4">
        <w:rPr>
          <w:rFonts w:ascii="Times New Roman" w:hAnsi="Times New Roman" w:cs="Times New Roman"/>
        </w:rPr>
        <w:t xml:space="preserve"> </w:t>
      </w:r>
      <w:r w:rsidR="00A01089" w:rsidRPr="001F5471">
        <w:rPr>
          <w:lang w:val="es-CL"/>
        </w:rPr>
        <w:tab/>
      </w:r>
      <w:r w:rsidR="00A01089" w:rsidRPr="001F5471">
        <w:rPr>
          <w:lang w:val="es-CL"/>
        </w:rPr>
        <w:tab/>
      </w:r>
      <w:r w:rsidR="00A01089" w:rsidRPr="001F5471">
        <w:rPr>
          <w:lang w:val="es-CL"/>
        </w:rPr>
        <w:tab/>
      </w:r>
      <w:r w:rsidR="00A01089" w:rsidRPr="001F5471">
        <w:rPr>
          <w:lang w:val="es-CL"/>
        </w:rPr>
        <w:tab/>
      </w:r>
      <w:r w:rsidR="00A01089" w:rsidRPr="001F5471">
        <w:rPr>
          <w:lang w:val="es-CL"/>
        </w:rPr>
        <w:tab/>
      </w:r>
      <w:r w:rsidR="00A01089" w:rsidRPr="001F5471">
        <w:rPr>
          <w:lang w:val="es-CL"/>
        </w:rPr>
        <w:tab/>
      </w:r>
      <w:r w:rsidR="00A01089" w:rsidRPr="001F5471">
        <w:rPr>
          <w:rFonts w:ascii="Times New Roman" w:hAnsi="Times New Roman" w:cs="Times New Roman"/>
          <w:lang w:val="es-CL"/>
        </w:rPr>
        <w:t xml:space="preserve">          </w:t>
      </w:r>
      <w:r w:rsidR="00A01089" w:rsidRPr="001F5471">
        <w:rPr>
          <w:lang w:val="es-CL"/>
        </w:rPr>
        <w:tab/>
      </w:r>
      <w:r w:rsidR="00A01089" w:rsidRPr="001F5471">
        <w:rPr>
          <w:lang w:val="es-CL"/>
        </w:rPr>
        <w:tab/>
      </w:r>
      <w:r w:rsidR="00A01089" w:rsidRPr="001F5471">
        <w:rPr>
          <w:lang w:val="es-CL"/>
        </w:rPr>
        <w:tab/>
      </w:r>
      <w:r w:rsidR="00A01089" w:rsidRPr="001F5471">
        <w:rPr>
          <w:lang w:val="es-CL"/>
        </w:rPr>
        <w:tab/>
      </w:r>
      <w:r w:rsidR="00A01089" w:rsidRPr="001F5471">
        <w:rPr>
          <w:lang w:val="es-CL"/>
        </w:rPr>
        <w:tab/>
      </w:r>
      <w:r w:rsidR="00A01089" w:rsidRPr="001F5471">
        <w:rPr>
          <w:lang w:val="es-CL"/>
        </w:rPr>
        <w:tab/>
      </w:r>
    </w:p>
    <w:sectPr w:rsidR="004E217C" w:rsidRPr="00A21DB7">
      <w:headerReference w:type="default" r:id="rId12"/>
      <w:footerReference w:type="default" r:id="rId13"/>
      <w:pgSz w:w="12240" w:h="15840" w:code="1"/>
      <w:pgMar w:top="1440" w:right="1440" w:bottom="1440" w:left="1440" w:header="240" w:footer="24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viera Salinas" w:date="2026-03-09T15:02:00Z" w:initials="JS">
    <w:p w14:paraId="14E7889B" w14:textId="77777777" w:rsidR="003E361F" w:rsidRDefault="003E361F" w:rsidP="003E361F">
      <w:pPr>
        <w:pStyle w:val="CommentText"/>
      </w:pPr>
      <w:r>
        <w:rPr>
          <w:rStyle w:val="CommentReference"/>
        </w:rPr>
        <w:annotationRef/>
      </w:r>
      <w:r>
        <w:t>Esto se debe ajustar según nuestro acuerdo con el arrendatario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E788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E5DB2E6" w16cex:dateUtc="2026-03-09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E7889B" w16cid:durableId="5E5DB2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31787" w14:textId="77777777" w:rsidR="001302AA" w:rsidRDefault="001302AA">
      <w:pPr>
        <w:spacing w:after="0" w:line="240" w:lineRule="auto"/>
      </w:pPr>
      <w:r>
        <w:separator/>
      </w:r>
    </w:p>
  </w:endnote>
  <w:endnote w:type="continuationSeparator" w:id="0">
    <w:p w14:paraId="38C6C072" w14:textId="77777777" w:rsidR="001302AA" w:rsidRDefault="00130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884F0" w14:textId="77777777" w:rsidR="004E217C" w:rsidRDefault="004E217C">
    <w:pPr>
      <w:pStyle w:val="PD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BF416" w14:textId="77777777" w:rsidR="001302AA" w:rsidRDefault="001302AA">
      <w:pPr>
        <w:spacing w:after="0" w:line="240" w:lineRule="auto"/>
      </w:pPr>
      <w:r>
        <w:separator/>
      </w:r>
    </w:p>
  </w:footnote>
  <w:footnote w:type="continuationSeparator" w:id="0">
    <w:p w14:paraId="26AA8860" w14:textId="77777777" w:rsidR="001302AA" w:rsidRDefault="00130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E3243" w14:textId="77777777" w:rsidR="004E217C" w:rsidRDefault="004E217C">
    <w:pPr>
      <w:pStyle w:val="PD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099F"/>
    <w:multiLevelType w:val="hybridMultilevel"/>
    <w:tmpl w:val="D05E3FCA"/>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A712D73"/>
    <w:multiLevelType w:val="hybridMultilevel"/>
    <w:tmpl w:val="44B6736A"/>
    <w:lvl w:ilvl="0" w:tplc="443C264E">
      <w:start w:val="1"/>
      <w:numFmt w:val="decimal"/>
      <w:lvlText w:val="%1."/>
      <w:lvlJc w:val="left"/>
      <w:pPr>
        <w:ind w:left="720" w:hanging="360"/>
      </w:pPr>
      <w:rPr>
        <w:rFonts w:ascii="Times New Roman" w:hAnsi="Times New Roman" w:cs="Times New Roman" w:hint="default"/>
      </w:rPr>
    </w:lvl>
    <w:lvl w:ilvl="1" w:tplc="B966F66C">
      <w:numFmt w:val="decimal"/>
      <w:lvlText w:val=""/>
      <w:lvlJc w:val="left"/>
    </w:lvl>
    <w:lvl w:ilvl="2" w:tplc="3E6887BC">
      <w:numFmt w:val="decimal"/>
      <w:lvlText w:val=""/>
      <w:lvlJc w:val="left"/>
    </w:lvl>
    <w:lvl w:ilvl="3" w:tplc="C7520898">
      <w:numFmt w:val="decimal"/>
      <w:lvlText w:val=""/>
      <w:lvlJc w:val="left"/>
    </w:lvl>
    <w:lvl w:ilvl="4" w:tplc="F056CC10">
      <w:numFmt w:val="decimal"/>
      <w:lvlText w:val=""/>
      <w:lvlJc w:val="left"/>
    </w:lvl>
    <w:lvl w:ilvl="5" w:tplc="FC7A8E26">
      <w:numFmt w:val="decimal"/>
      <w:lvlText w:val=""/>
      <w:lvlJc w:val="left"/>
    </w:lvl>
    <w:lvl w:ilvl="6" w:tplc="BC6630D8">
      <w:numFmt w:val="decimal"/>
      <w:lvlText w:val=""/>
      <w:lvlJc w:val="left"/>
    </w:lvl>
    <w:lvl w:ilvl="7" w:tplc="5818047E">
      <w:numFmt w:val="decimal"/>
      <w:lvlText w:val=""/>
      <w:lvlJc w:val="left"/>
    </w:lvl>
    <w:lvl w:ilvl="8" w:tplc="A774AB9A">
      <w:numFmt w:val="decimal"/>
      <w:lvlText w:val=""/>
      <w:lvlJc w:val="left"/>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7225408">
    <w:abstractNumId w:val="3"/>
  </w:num>
  <w:num w:numId="2" w16cid:durableId="254825674">
    <w:abstractNumId w:val="1"/>
  </w:num>
  <w:num w:numId="3" w16cid:durableId="1755586488">
    <w:abstractNumId w:val="2"/>
  </w:num>
  <w:num w:numId="4" w16cid:durableId="7347376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a Salinas">
    <w15:presenceInfo w15:providerId="AD" w15:userId="S::jsalinas@partners.net::611e6f39-e55a-4066-99d9-e81e4e21b7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7C"/>
    <w:rsid w:val="000317D3"/>
    <w:rsid w:val="00091F4E"/>
    <w:rsid w:val="001302AA"/>
    <w:rsid w:val="001F1199"/>
    <w:rsid w:val="001F5471"/>
    <w:rsid w:val="003E361F"/>
    <w:rsid w:val="00414C5C"/>
    <w:rsid w:val="00453307"/>
    <w:rsid w:val="004E217C"/>
    <w:rsid w:val="00530D2D"/>
    <w:rsid w:val="00533B38"/>
    <w:rsid w:val="00590D79"/>
    <w:rsid w:val="00A01089"/>
    <w:rsid w:val="00A21DB7"/>
    <w:rsid w:val="00A340D4"/>
    <w:rsid w:val="00A97713"/>
    <w:rsid w:val="00C85200"/>
    <w:rsid w:val="00C961BA"/>
    <w:rsid w:val="00D733E2"/>
    <w:rsid w:val="00DA493E"/>
    <w:rsid w:val="00E67828"/>
    <w:rsid w:val="00ED27F5"/>
    <w:rsid w:val="00EE554D"/>
    <w:rsid w:val="00F01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B940F"/>
  <w15:docId w15:val="{D3A84EBB-2958-4E93-8C7F-9E3533BC5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3"/>
        <w:szCs w:val="23"/>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sz w:val="23"/>
      <w:szCs w:val="23"/>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3"/>
        <w:szCs w:val="23"/>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sz w:val="23"/>
      <w:szCs w:val="23"/>
    </w:rPr>
  </w:style>
  <w:style w:type="paragraph" w:styleId="ListParagraph">
    <w:name w:val="List Paragraph"/>
    <w:basedOn w:val="Normal"/>
    <w:uiPriority w:val="99"/>
    <w:rsid w:val="00091F4E"/>
    <w:pPr>
      <w:ind w:left="720"/>
      <w:contextualSpacing/>
    </w:pPr>
  </w:style>
  <w:style w:type="character" w:styleId="CommentReference">
    <w:name w:val="annotation reference"/>
    <w:basedOn w:val="DefaultParagraphFont"/>
    <w:uiPriority w:val="99"/>
    <w:semiHidden/>
    <w:unhideWhenUsed/>
    <w:rsid w:val="003E361F"/>
    <w:rPr>
      <w:sz w:val="16"/>
      <w:szCs w:val="16"/>
    </w:rPr>
  </w:style>
  <w:style w:type="paragraph" w:styleId="CommentText">
    <w:name w:val="annotation text"/>
    <w:basedOn w:val="Normal"/>
    <w:link w:val="CommentTextChar"/>
    <w:uiPriority w:val="99"/>
    <w:unhideWhenUsed/>
    <w:rsid w:val="003E361F"/>
    <w:pPr>
      <w:spacing w:line="240" w:lineRule="auto"/>
    </w:pPr>
    <w:rPr>
      <w:sz w:val="20"/>
      <w:szCs w:val="20"/>
    </w:rPr>
  </w:style>
  <w:style w:type="character" w:customStyle="1" w:styleId="CommentTextChar">
    <w:name w:val="Comment Text Char"/>
    <w:basedOn w:val="DefaultParagraphFont"/>
    <w:link w:val="CommentText"/>
    <w:uiPriority w:val="99"/>
    <w:rsid w:val="003E361F"/>
    <w:rPr>
      <w:sz w:val="20"/>
      <w:szCs w:val="20"/>
    </w:rPr>
  </w:style>
  <w:style w:type="paragraph" w:styleId="CommentSubject">
    <w:name w:val="annotation subject"/>
    <w:basedOn w:val="CommentText"/>
    <w:next w:val="CommentText"/>
    <w:link w:val="CommentSubjectChar"/>
    <w:uiPriority w:val="99"/>
    <w:semiHidden/>
    <w:unhideWhenUsed/>
    <w:rsid w:val="003E361F"/>
    <w:rPr>
      <w:b/>
      <w:bCs/>
    </w:rPr>
  </w:style>
  <w:style w:type="character" w:customStyle="1" w:styleId="CommentSubjectChar">
    <w:name w:val="Comment Subject Char"/>
    <w:basedOn w:val="CommentTextChar"/>
    <w:link w:val="CommentSubject"/>
    <w:uiPriority w:val="99"/>
    <w:semiHidden/>
    <w:rsid w:val="003E361F"/>
    <w:rPr>
      <w:b/>
      <w:bCs/>
      <w:sz w:val="20"/>
      <w:szCs w:val="20"/>
    </w:rPr>
  </w:style>
  <w:style w:type="character" w:styleId="UnresolvedMention">
    <w:name w:val="Unresolved Mention"/>
    <w:basedOn w:val="DefaultParagraphFont"/>
    <w:uiPriority w:val="99"/>
    <w:semiHidden/>
    <w:unhideWhenUsed/>
    <w:rsid w:val="001F1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arubi@partners.net" TargetMode="External"/><Relationship Id="rId12" Type="http://schemas.openxmlformats.org/officeDocument/2006/relationships/header" Target="head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19" Type="http://schemas.openxmlformats.org/officeDocument/2006/relationships/customXml" Target="../customXml/item3.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3233338-4BE4-4DF9-9504-069A78ED210A}"/>
</file>

<file path=customXml/itemProps2.xml><?xml version="1.0" encoding="utf-8"?>
<ds:datastoreItem xmlns:ds="http://schemas.openxmlformats.org/officeDocument/2006/customXml" ds:itemID="{407DF3F1-08D7-44F6-ACB7-AD2718875DD9}"/>
</file>

<file path=customXml/itemProps3.xml><?xml version="1.0" encoding="utf-8"?>
<ds:datastoreItem xmlns:ds="http://schemas.openxmlformats.org/officeDocument/2006/customXml" ds:itemID="{ECAC538B-0FBF-4A0A-9F0B-66AB72954BD8}"/>
</file>

<file path=docProps/app.xml><?xml version="1.0" encoding="utf-8"?>
<Properties xmlns="http://schemas.openxmlformats.org/officeDocument/2006/extended-properties" xmlns:vt="http://schemas.openxmlformats.org/officeDocument/2006/docPropsVTypes">
  <Template>Normal</Template>
  <TotalTime>1</TotalTime>
  <Pages>5</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Danielle Martin</dc:creator>
  <cp:keywords>, docId:933C1D5BFD3BAAA76975F4C41290AFE9</cp:keywords>
  <cp:lastModifiedBy>Danielle Martin</cp:lastModifiedBy>
  <cp:revision>4</cp:revision>
  <dcterms:created xsi:type="dcterms:W3CDTF">2026-03-17T17:21:00Z</dcterms:created>
  <dcterms:modified xsi:type="dcterms:W3CDTF">2026-03-17T17:22:00Z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