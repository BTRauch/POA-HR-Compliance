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F5471" w:rsidR="004E217C" w:rsidP="00590D79" w:rsidRDefault="00A01089" w14:paraId="64B19C3B" w14:textId="118C20B9">
      <w:pPr>
        <w:pStyle w:val="PDParagraphDefault"/>
        <w:jc w:val="center"/>
        <w:rPr>
          <w:rFonts w:ascii="Times New Roman" w:hAnsi="Times New Roman" w:cs="Times New Roman"/>
          <w:b/>
          <w:bCs/>
          <w:u w:val="single"/>
          <w:lang w:val="es-CL"/>
        </w:rPr>
      </w:pPr>
      <w:r w:rsidRPr="001F5471">
        <w:rPr>
          <w:rFonts w:ascii="Times New Roman" w:hAnsi="Times New Roman" w:cs="Times New Roman"/>
          <w:b/>
          <w:bCs/>
          <w:u w:val="single"/>
          <w:lang w:val="es-CL"/>
        </w:rPr>
        <w:t xml:space="preserve">LEASE AGREEMENT</w:t>
      </w:r>
    </w:p>
    <w:p w:rsidRPr="001F5471" w:rsidR="00590D79" w:rsidP="00590D79" w:rsidRDefault="00590D79" w14:paraId="47D01A78" w14:textId="77777777">
      <w:pPr>
        <w:pStyle w:val="PDParagraphDefault"/>
        <w:jc w:val="center"/>
        <w:rPr>
          <w:lang w:val="es-CL"/>
        </w:rPr>
      </w:pPr>
    </w:p>
    <w:p w:rsidR="004E217C" w:rsidRDefault="00A01089" w14:paraId="0CC3757A" w14:textId="07D2959B">
      <w:pPr>
        <w:pStyle w:val="PDParagraphDefault"/>
        <w:jc w:val="both"/>
        <w:rPr>
          <w:rFonts w:ascii="Times New Roman" w:hAnsi="Times New Roman" w:cs="Times New Roman"/>
          <w:lang w:val="es-CL"/>
        </w:rPr>
      </w:pPr>
      <w:r w:rsidRPr="001F5471">
        <w:rPr>
          <w:rFonts w:ascii="Times New Roman" w:hAnsi="Times New Roman" w:cs="Times New Roman"/>
          <w:lang w:val="es-CL"/>
        </w:rPr>
        <w:t xml:space="preserve">THIS LEASE AGREEMENT (hereinafter, the “Agreement”) is entered into between </w:t>
      </w:r>
      <w:r w:rsidRPr="001F5471" w:rsidR="001F5471">
        <w:rPr>
          <w:rFonts w:ascii="Times New Roman" w:hAnsi="Times New Roman" w:cs="Times New Roman"/>
          <w:b/>
          <w:bCs/>
          <w:highlight w:val="yellow"/>
          <w:lang w:val="es-CL"/>
        </w:rPr>
        <w:t xml:space="preserve">NAME</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with address at </w:t>
      </w:r>
      <w:r w:rsidRPr="001F5471" w:rsidR="001F5471">
        <w:rPr>
          <w:rFonts w:ascii="Times New Roman" w:hAnsi="Times New Roman" w:cs="Times New Roman"/>
          <w:highlight w:val="yellow"/>
          <w:lang w:val="es-CL"/>
        </w:rPr>
        <w:t xml:space="preserve">ADDRESS</w:t>
      </w:r>
      <w:r w:rsidRPr="001F5471">
        <w:rPr>
          <w:rFonts w:ascii="Times New Roman" w:hAnsi="Times New Roman" w:cs="Times New Roman"/>
          <w:lang w:val="es-CL"/>
        </w:rPr>
        <w:t xml:space="preserve">, (hereinafter, the “Lessor,” a term that includes, where the context permits, its heirs, executors, administrators, beneficiaries, and successors) on the one hand, and </w:t>
      </w:r>
      <w:r w:rsidRPr="001F5471">
        <w:rPr>
          <w:rFonts w:ascii="Times New Roman" w:hAnsi="Times New Roman" w:cs="Times New Roman"/>
          <w:b/>
          <w:bCs/>
          <w:lang w:val="es-CL"/>
        </w:rPr>
        <w:t xml:space="preserve">Partners </w:t>
      </w:r>
      <w:r w:rsidRPr="001F5471">
        <w:rPr>
          <w:rFonts w:ascii="Times New Roman" w:hAnsi="Times New Roman" w:cs="Times New Roman"/>
          <w:b/>
          <w:bCs/>
          <w:lang w:val="es-CL"/>
        </w:rPr>
        <w:t xml:space="preserve">of </w:t>
      </w:r>
      <w:r w:rsidRPr="001F5471">
        <w:rPr>
          <w:rFonts w:ascii="Times New Roman" w:hAnsi="Times New Roman" w:cs="Times New Roman"/>
          <w:b/>
          <w:bCs/>
          <w:lang w:val="es-CL"/>
        </w:rPr>
        <w:t xml:space="preserve">the </w:t>
      </w:r>
      <w:r w:rsidRPr="001F5471">
        <w:rPr>
          <w:rFonts w:ascii="Times New Roman" w:hAnsi="Times New Roman" w:cs="Times New Roman"/>
          <w:b/>
          <w:bCs/>
          <w:lang w:val="es-CL"/>
        </w:rPr>
        <w:t xml:space="preserve">Americas</w:t>
      </w:r>
      <w:r w:rsidR="001F5471">
        <w:rPr>
          <w:rFonts w:ascii="Times New Roman" w:hAnsi="Times New Roman" w:cs="Times New Roman"/>
          <w:b/>
          <w:bCs/>
          <w:lang w:val="es-CL"/>
        </w:rPr>
        <w:t xml:space="preserve">, </w:t>
      </w:r>
      <w:r w:rsidRPr="001F5471">
        <w:rPr>
          <w:rFonts w:ascii="Times New Roman" w:hAnsi="Times New Roman" w:cs="Times New Roman"/>
          <w:b/>
          <w:bCs/>
          <w:lang w:val="es-CL"/>
        </w:rPr>
        <w:t xml:space="preserve">Inc</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a nonprofit organization headquartered in </w:t>
      </w:r>
      <w:r w:rsidR="001F5471">
        <w:rPr>
          <w:rFonts w:ascii="Times New Roman" w:hAnsi="Times New Roman" w:cs="Times New Roman"/>
          <w:lang w:val="es-CL"/>
        </w:rPr>
        <w:t xml:space="preserve">Washington, DC, United States </w:t>
      </w:r>
      <w:r w:rsidRPr="001F5471">
        <w:rPr>
          <w:rFonts w:ascii="Times New Roman" w:hAnsi="Times New Roman" w:cs="Times New Roman"/>
          <w:lang w:val="es-CL"/>
        </w:rPr>
        <w:t xml:space="preserve">(hereinafter, the “Tenant”).</w:t>
      </w:r>
    </w:p>
    <w:p w:rsidRPr="001F5471" w:rsidR="00F0148D" w:rsidRDefault="00F0148D" w14:paraId="23FBB4A8" w14:textId="77777777">
      <w:pPr>
        <w:pStyle w:val="PDParagraphDefault"/>
        <w:jc w:val="both"/>
        <w:rPr>
          <w:lang w:val="es-CL"/>
        </w:rPr>
      </w:pPr>
    </w:p>
    <w:p w:rsidRPr="001F5471" w:rsidR="004E217C" w:rsidRDefault="00A01089" w14:paraId="417E8E54" w14:textId="77777777">
      <w:pPr>
        <w:pStyle w:val="PDParagraphDefault"/>
        <w:jc w:val="both"/>
        <w:rPr>
          <w:lang w:val="es-CL"/>
        </w:rPr>
      </w:pPr>
      <w:r w:rsidRPr="001F5471">
        <w:rPr>
          <w:rFonts w:ascii="Times New Roman" w:hAnsi="Times New Roman" w:cs="Times New Roman"/>
          <w:lang w:val="es-CL"/>
        </w:rPr>
        <w:t xml:space="preserve">THE PARTIES AGREE AS FOLLOWS </w:t>
      </w:r>
    </w:p>
    <w:p w:rsidRPr="001F5471" w:rsidR="004E217C" w:rsidRDefault="00A01089" w14:paraId="2F271185" w14:textId="77777777">
      <w:pPr>
        <w:pStyle w:val="PDParagraphDefault"/>
        <w:jc w:val="both"/>
        <w:rPr>
          <w:lang w:val="es-CL"/>
        </w:rPr>
      </w:pPr>
      <w:r w:rsidRPr="001F5471">
        <w:rPr>
          <w:rFonts w:ascii="Times New Roman" w:hAnsi="Times New Roman" w:cs="Times New Roman"/>
          <w:b/>
          <w:bCs/>
          <w:lang w:val="es-CL"/>
        </w:rPr>
        <w:t xml:space="preserve">Premises Leased</w:t>
      </w:r>
    </w:p>
    <w:p w:rsidRPr="00530D2D" w:rsidR="004E217C" w:rsidP="00091F4E" w:rsidRDefault="00A01089" w14:paraId="08D7EF77" w14:textId="20D2F049">
      <w:pPr>
        <w:pStyle w:val="PDParagraphDefault"/>
        <w:numPr>
          <w:ilvl w:val="0"/>
          <w:numId w:val="4"/>
        </w:numPr>
        <w:jc w:val="both"/>
        <w:rPr>
          <w:lang w:val="es-CL"/>
        </w:rPr>
      </w:pPr>
      <w:r w:rsidRPr="001F5471">
        <w:rPr>
          <w:rFonts w:ascii="Times New Roman" w:hAnsi="Times New Roman" w:cs="Times New Roman"/>
          <w:lang w:val="es-CL"/>
        </w:rPr>
        <w:t xml:space="preserve">The Tenant </w:t>
      </w:r>
      <w:r w:rsidR="00091F4E">
        <w:rPr>
          <w:rFonts w:ascii="Times New Roman" w:hAnsi="Times New Roman" w:cs="Times New Roman"/>
          <w:lang w:val="es-CL"/>
        </w:rPr>
        <w:t xml:space="preserve">agrees </w:t>
      </w:r>
      <w:r w:rsidRPr="001F5471">
        <w:rPr>
          <w:rFonts w:ascii="Times New Roman" w:hAnsi="Times New Roman" w:cs="Times New Roman"/>
          <w:lang w:val="es-CL"/>
        </w:rPr>
        <w:t xml:space="preserve">to lease, in its current condition, the property unit located at </w:t>
      </w:r>
      <w:r w:rsidRPr="00091F4E" w:rsidR="00091F4E">
        <w:rPr>
          <w:rFonts w:ascii="Times New Roman" w:hAnsi="Times New Roman" w:cs="Times New Roman"/>
          <w:b/>
          <w:bCs/>
          <w:highlight w:val="yellow"/>
          <w:lang w:val="es-CL"/>
        </w:rPr>
        <w:t xml:space="preserve">Address</w:t>
      </w:r>
      <w:r w:rsidRPr="001F5471">
        <w:rPr>
          <w:rFonts w:ascii="Times New Roman" w:hAnsi="Times New Roman" w:cs="Times New Roman"/>
          <w:lang w:val="es-CL"/>
        </w:rPr>
        <w:t xml:space="preserve">, including the building and structures located thereon, as well as all fixtures and fittings, FOR </w:t>
      </w:r>
      <w:r w:rsidRPr="001F5471">
        <w:rPr>
          <w:rFonts w:ascii="Times New Roman" w:hAnsi="Times New Roman" w:cs="Times New Roman"/>
          <w:b/>
          <w:bCs/>
          <w:i/>
          <w:iCs/>
          <w:lang w:val="es-CL"/>
        </w:rPr>
        <w:t xml:space="preserve">OFFICE PURPOSES</w:t>
      </w:r>
      <w:r w:rsidRPr="001F5471">
        <w:rPr>
          <w:rFonts w:ascii="Times New Roman" w:hAnsi="Times New Roman" w:cs="Times New Roman"/>
          <w:lang w:val="es-CL"/>
        </w:rPr>
        <w:t xml:space="preserve">, and the Tenant has accepted the lease agreement under the terms and conditions set forth below.</w:t>
      </w:r>
    </w:p>
    <w:p w:rsidRPr="001F5471" w:rsidR="00530D2D" w:rsidP="00530D2D" w:rsidRDefault="00530D2D" w14:paraId="3146DFAF" w14:textId="77777777">
      <w:pPr>
        <w:pStyle w:val="PDParagraphDefault"/>
        <w:ind w:start="720"/>
        <w:jc w:val="both"/>
        <w:rPr>
          <w:lang w:val="es-CL"/>
        </w:rPr>
      </w:pPr>
    </w:p>
    <w:p w:rsidR="004E217C" w:rsidRDefault="00A01089" w14:paraId="5F0A5B08" w14:textId="77777777">
      <w:pPr>
        <w:pStyle w:val="PDParagraphDefault"/>
        <w:jc w:val="both"/>
      </w:pPr>
      <w:r>
        <w:rPr>
          <w:rFonts w:ascii="Times New Roman" w:hAnsi="Times New Roman" w:cs="Times New Roman"/>
          <w:b/>
          <w:bCs/>
        </w:rPr>
        <w:t xml:space="preserve">Term </w:t>
      </w:r>
      <w:r>
        <w:rPr>
          <w:rFonts w:ascii="Times New Roman" w:hAnsi="Times New Roman" w:cs="Times New Roman"/>
          <w:b/>
          <w:bCs/>
        </w:rPr>
        <w:t xml:space="preserve">of </w:t>
      </w:r>
      <w:r>
        <w:rPr>
          <w:rFonts w:ascii="Times New Roman" w:hAnsi="Times New Roman" w:cs="Times New Roman"/>
          <w:b/>
          <w:bCs/>
        </w:rPr>
        <w:t xml:space="preserve">the </w:t>
      </w:r>
      <w:r>
        <w:rPr>
          <w:rFonts w:ascii="Times New Roman" w:hAnsi="Times New Roman" w:cs="Times New Roman"/>
          <w:b/>
          <w:bCs/>
        </w:rPr>
        <w:t xml:space="preserve">Lease</w:t>
      </w:r>
    </w:p>
    <w:p w:rsidRPr="001F5471" w:rsidR="004E217C" w:rsidP="00091F4E" w:rsidRDefault="00A01089" w14:paraId="2B532197" w14:textId="07FED293">
      <w:pPr>
        <w:pStyle w:val="PDParagraphDefault"/>
        <w:numPr>
          <w:ilvl w:val="0"/>
          <w:numId w:val="4"/>
        </w:numPr>
        <w:jc w:val="both"/>
        <w:rPr>
          <w:lang w:val="es-CL"/>
        </w:rPr>
      </w:pPr>
      <w:r w:rsidRPr="001F5471">
        <w:rPr>
          <w:rFonts w:ascii="Times New Roman" w:hAnsi="Times New Roman" w:cs="Times New Roman"/>
          <w:lang w:val="es-CL"/>
        </w:rPr>
        <w:t xml:space="preserve">The lease agreement shall commence </w:t>
      </w:r>
      <w:r w:rsidRPr="001F5471">
        <w:rPr>
          <w:rFonts w:ascii="Times New Roman" w:hAnsi="Times New Roman" w:cs="Times New Roman"/>
          <w:lang w:val="es-CL"/>
        </w:rPr>
        <w:t xml:space="preserve">on</w:t>
      </w:r>
      <w:r w:rsidRPr="00091F4E" w:rsidR="00091F4E">
        <w:rPr>
          <w:rFonts w:ascii="Times New Roman" w:hAnsi="Times New Roman" w:cs="Times New Roman"/>
          <w:b/>
          <w:bCs/>
          <w:highlight w:val="yellow"/>
          <w:lang w:val="es-CL"/>
        </w:rPr>
        <w:t xml:space="preserve"> the start date </w:t>
      </w:r>
      <w:r w:rsidRPr="001F5471">
        <w:rPr>
          <w:rFonts w:ascii="Times New Roman" w:hAnsi="Times New Roman" w:cs="Times New Roman"/>
          <w:lang w:val="es-CL"/>
        </w:rPr>
        <w:t xml:space="preserve">for a term of </w:t>
      </w:r>
      <w:r w:rsidRPr="00530D2D" w:rsidR="00530D2D">
        <w:rPr>
          <w:rFonts w:ascii="Times New Roman" w:hAnsi="Times New Roman" w:cs="Times New Roman"/>
          <w:b/>
          <w:bCs/>
          <w:highlight w:val="yellow"/>
          <w:lang w:val="es-CL"/>
        </w:rPr>
        <w:t xml:space="preserve">XX </w:t>
      </w:r>
      <w:r w:rsidRPr="001F5471">
        <w:rPr>
          <w:rFonts w:ascii="Times New Roman" w:hAnsi="Times New Roman" w:cs="Times New Roman"/>
          <w:lang w:val="es-CL"/>
        </w:rPr>
        <w:t xml:space="preserve">months, expiring </w:t>
      </w:r>
      <w:r w:rsidRPr="00091F4E" w:rsidR="00091F4E">
        <w:rPr>
          <w:rFonts w:ascii="Times New Roman" w:hAnsi="Times New Roman" w:cs="Times New Roman"/>
          <w:b/>
          <w:bCs/>
          <w:highlight w:val="yellow"/>
          <w:lang w:val="es-CL"/>
        </w:rPr>
        <w:t xml:space="preserve">on the expiration date</w:t>
      </w:r>
      <w:r w:rsidRPr="001F5471">
        <w:rPr>
          <w:rFonts w:ascii="Times New Roman" w:hAnsi="Times New Roman" w:cs="Times New Roman"/>
          <w:lang w:val="es-CL"/>
        </w:rPr>
        <w:t xml:space="preserve">, renewable by written agreement.</w:t>
      </w:r>
    </w:p>
    <w:p w:rsidRPr="001F5471" w:rsidR="004E217C" w:rsidRDefault="004E217C" w14:paraId="2F3C75F9" w14:textId="77777777">
      <w:pPr>
        <w:pStyle w:val="PDParagraphDefault"/>
        <w:jc w:val="both"/>
        <w:rPr>
          <w:lang w:val="es-CL"/>
        </w:rPr>
      </w:pPr>
    </w:p>
    <w:p w:rsidRPr="00091F4E" w:rsidR="004E217C" w:rsidP="00091F4E" w:rsidRDefault="00A01089" w14:paraId="3D869C50" w14:textId="77777777">
      <w:pPr>
        <w:pStyle w:val="PDParagraphDefault"/>
        <w:numPr>
          <w:ilvl w:val="0"/>
          <w:numId w:val="4"/>
        </w:numPr>
        <w:jc w:val="both"/>
        <w:rPr>
          <w:lang w:val="es-CL"/>
        </w:rPr>
      </w:pPr>
      <w:r w:rsidRPr="001F5471">
        <w:rPr>
          <w:rFonts w:ascii="Times New Roman" w:hAnsi="Times New Roman" w:cs="Times New Roman"/>
          <w:lang w:val="es-CL"/>
        </w:rPr>
        <w:t xml:space="preserve">The tenant acknowledges and agrees that any renewal or extension of the agreed term of the lease agreement shall be subject to the landlord’s approval and consent and shall be subject to a renegotiation of the terms of the lease agreement, it being understood that if the tenant wishes to renew or extend the lease upon its expiration, the tenant must notify the landlord in writing 30 days in advance of the tenant’s intention to terminate or extend the lease. The tenant must inform the landlord in writing, 30 days in advance, of their intention to terminate or extend the lease agreement.</w:t>
      </w:r>
    </w:p>
    <w:p w:rsidRPr="001F5471" w:rsidR="00091F4E" w:rsidP="00091F4E" w:rsidRDefault="00091F4E" w14:paraId="6A033400" w14:textId="77777777">
      <w:pPr>
        <w:pStyle w:val="PDParagraphDefault"/>
        <w:jc w:val="both"/>
        <w:rPr>
          <w:lang w:val="es-CL"/>
        </w:rPr>
      </w:pPr>
    </w:p>
    <w:p w:rsidR="004E217C" w:rsidRDefault="00A01089" w14:paraId="70276E25" w14:textId="77777777">
      <w:pPr>
        <w:pStyle w:val="PDParagraphDefault"/>
        <w:jc w:val="both"/>
      </w:pPr>
      <w:r>
        <w:rPr>
          <w:rFonts w:ascii="Times New Roman" w:hAnsi="Times New Roman" w:cs="Times New Roman"/>
          <w:b/>
          <w:bCs/>
        </w:rPr>
        <w:t xml:space="preserve">Rent </w:t>
      </w:r>
      <w:r>
        <w:rPr>
          <w:rFonts w:ascii="Times New Roman" w:hAnsi="Times New Roman" w:cs="Times New Roman"/>
          <w:b/>
          <w:bCs/>
        </w:rPr>
        <w:t xml:space="preserve">and </w:t>
      </w:r>
      <w:r>
        <w:rPr>
          <w:rFonts w:ascii="Times New Roman" w:hAnsi="Times New Roman" w:cs="Times New Roman"/>
          <w:b/>
          <w:bCs/>
        </w:rPr>
        <w:t xml:space="preserve">Security Deposit</w:t>
      </w:r>
    </w:p>
    <w:p w:rsidRPr="001F5471" w:rsidR="004E217C" w:rsidP="00091F4E" w:rsidRDefault="00A01089" w14:paraId="33B96D6A" w14:textId="6FC590F7">
      <w:pPr>
        <w:pStyle w:val="PDParagraphDefault"/>
        <w:numPr>
          <w:ilvl w:val="0"/>
          <w:numId w:val="4"/>
        </w:numPr>
        <w:jc w:val="both"/>
        <w:rPr>
          <w:lang w:val="es-CL"/>
        </w:rPr>
      </w:pPr>
      <w:r w:rsidRPr="001F5471">
        <w:rPr>
          <w:rFonts w:ascii="Times New Roman" w:hAnsi="Times New Roman" w:cs="Times New Roman"/>
          <w:lang w:val="es-CL"/>
        </w:rPr>
        <w:t xml:space="preserve">The tenant agrees to pay and the landlord agrees to accept a monthly rent of </w:t>
      </w:r>
      <w:r w:rsidRPr="00091F4E" w:rsidR="00091F4E">
        <w:rPr>
          <w:rFonts w:ascii="Times New Roman" w:hAnsi="Times New Roman" w:cs="Times New Roman"/>
          <w:b/>
          <w:bCs/>
          <w:highlight w:val="yellow"/>
          <w:lang w:val="es-CL"/>
        </w:rPr>
        <w:t xml:space="preserve">[amount] </w:t>
      </w:r>
      <w:r w:rsidRPr="00EE554D" w:rsidR="00EE554D">
        <w:rPr>
          <w:rFonts w:ascii="Times New Roman" w:hAnsi="Times New Roman" w:cs="Times New Roman"/>
          <w:b/>
          <w:bCs/>
          <w:highlight w:val="yellow"/>
          <w:lang w:val="es-CL"/>
        </w:rPr>
        <w:t xml:space="preserve">in [currency]</w:t>
      </w:r>
      <w:r w:rsidRPr="001F5471">
        <w:rPr>
          <w:rFonts w:ascii="Times New Roman" w:hAnsi="Times New Roman" w:cs="Times New Roman"/>
          <w:lang w:val="es-CL"/>
        </w:rPr>
        <w:t xml:space="preserve">, payable in advance each </w:t>
      </w:r>
      <w:r w:rsidRPr="00091F4E" w:rsidR="00091F4E">
        <w:rPr>
          <w:rFonts w:ascii="Times New Roman" w:hAnsi="Times New Roman" w:cs="Times New Roman"/>
          <w:highlight w:val="yellow"/>
          <w:lang w:val="es-CL"/>
        </w:rPr>
        <w:t xml:space="preserve">month/quarter/other period </w:t>
      </w:r>
      <w:r w:rsidRPr="001F5471">
        <w:rPr>
          <w:rFonts w:ascii="Times New Roman" w:hAnsi="Times New Roman" w:cs="Times New Roman"/>
          <w:lang w:val="es-CL"/>
        </w:rPr>
        <w:t xml:space="preserve">of the lease agreement, i.e., </w:t>
      </w:r>
      <w:r w:rsidRPr="00091F4E" w:rsidR="00091F4E">
        <w:rPr>
          <w:rFonts w:ascii="Times New Roman" w:hAnsi="Times New Roman" w:cs="Times New Roman"/>
          <w:b/>
          <w:bCs/>
          <w:highlight w:val="yellow"/>
          <w:lang w:val="es-CL"/>
        </w:rPr>
        <w:t xml:space="preserve">[total amount]</w:t>
      </w:r>
      <w:r w:rsidR="00091F4E">
        <w:rPr>
          <w:rFonts w:ascii="Times New Roman" w:hAnsi="Times New Roman" w:cs="Times New Roman"/>
          <w:b/>
          <w:bCs/>
          <w:lang w:val="es-CL"/>
        </w:rPr>
        <w:t xml:space="preserve">.</w:t>
      </w:r>
    </w:p>
    <w:p w:rsidRPr="001F5471" w:rsidR="004E217C" w:rsidRDefault="004E217C" w14:paraId="6BA74B9B" w14:textId="77777777">
      <w:pPr>
        <w:pStyle w:val="PDParagraphDefault"/>
        <w:jc w:val="both"/>
        <w:rPr>
          <w:lang w:val="es-CL"/>
        </w:rPr>
      </w:pPr>
    </w:p>
    <w:p w:rsidRPr="001F5471" w:rsidR="004E217C" w:rsidP="00091F4E" w:rsidRDefault="00A01089" w14:paraId="0C0C59D2" w14:textId="6A8F164E">
      <w:pPr>
        <w:pStyle w:val="PDParagraphDefault"/>
        <w:numPr>
          <w:ilvl w:val="0"/>
          <w:numId w:val="4"/>
        </w:numPr>
        <w:jc w:val="both"/>
        <w:rPr>
          <w:lang w:val="es-CL"/>
        </w:rPr>
      </w:pPr>
      <w:r w:rsidRPr="001F5471">
        <w:rPr>
          <w:rFonts w:ascii="Times New Roman" w:hAnsi="Times New Roman" w:cs="Times New Roman"/>
          <w:lang w:val="es-CL"/>
        </w:rPr>
        <w:lastRenderedPageBreak/>
      </w:r>
      <w:r w:rsidRPr="001F5471">
        <w:rPr>
          <w:rFonts w:ascii="Times New Roman" w:hAnsi="Times New Roman" w:cs="Times New Roman"/>
          <w:lang w:val="es-CL"/>
        </w:rPr>
        <w:t xml:space="preserve">The tenant agrees to pay the rent to the landlord or to the landlord’s order via bank draft or wire transfer in </w:t>
      </w:r>
      <w:r w:rsidRPr="00EE554D" w:rsidR="001F1199">
        <w:rPr>
          <w:rFonts w:ascii="Times New Roman" w:hAnsi="Times New Roman" w:cs="Times New Roman"/>
          <w:b/>
          <w:bCs/>
          <w:highlight w:val="yellow"/>
          <w:lang w:val="es-CL"/>
        </w:rPr>
        <w:t xml:space="preserve">[currency]</w:t>
      </w:r>
      <w:r w:rsidRPr="001F5471">
        <w:rPr>
          <w:rFonts w:ascii="Times New Roman" w:hAnsi="Times New Roman" w:cs="Times New Roman"/>
          <w:lang w:val="es-CL"/>
        </w:rPr>
        <w:t xml:space="preserve">, which will be deposited into the landlord’s account each </w:t>
      </w:r>
      <w:r w:rsidRPr="00091F4E" w:rsidR="00091F4E">
        <w:rPr>
          <w:rFonts w:ascii="Times New Roman" w:hAnsi="Times New Roman" w:cs="Times New Roman"/>
          <w:highlight w:val="yellow"/>
          <w:lang w:val="es-CL"/>
        </w:rPr>
        <w:t xml:space="preserve">month/quarter/other</w:t>
      </w:r>
      <w:r w:rsidRPr="001F5471">
        <w:rPr>
          <w:rFonts w:ascii="Times New Roman" w:hAnsi="Times New Roman" w:cs="Times New Roman"/>
          <w:lang w:val="es-CL"/>
        </w:rPr>
        <w:t xml:space="preserve">.</w:t>
      </w:r>
    </w:p>
    <w:p w:rsidRPr="001F5471" w:rsidR="004E217C" w:rsidRDefault="004E217C" w14:paraId="50DE7EF7" w14:textId="77777777">
      <w:pPr>
        <w:pStyle w:val="PDParagraphDefault"/>
        <w:jc w:val="both"/>
        <w:rPr>
          <w:lang w:val="es-CL"/>
        </w:rPr>
      </w:pPr>
    </w:p>
    <w:p w:rsidRPr="001F5471" w:rsidR="004E217C" w:rsidP="00091F4E" w:rsidRDefault="00A01089" w14:paraId="02B9B3FC" w14:textId="530F49FB">
      <w:pPr>
        <w:pStyle w:val="PDParagraphDefault"/>
        <w:numPr>
          <w:ilvl w:val="0"/>
          <w:numId w:val="4"/>
        </w:numPr>
        <w:jc w:val="both"/>
        <w:rPr>
          <w:lang w:val="es-CL"/>
        </w:rPr>
      </w:pPr>
      <w:r w:rsidRPr="001F5471">
        <w:rPr>
          <w:rFonts w:ascii="Times New Roman" w:hAnsi="Times New Roman" w:cs="Times New Roman"/>
          <w:lang w:val="es-CL"/>
        </w:rPr>
        <w:t xml:space="preserve">The tenant agrees to pay a one-time security deposit for the premises in the amount of </w:t>
      </w:r>
      <w:r w:rsidRPr="00091F4E" w:rsidR="00091F4E">
        <w:rPr>
          <w:rFonts w:ascii="Times New Roman" w:hAnsi="Times New Roman" w:cs="Times New Roman"/>
          <w:b/>
          <w:bCs/>
          <w:highlight w:val="yellow"/>
          <w:lang w:val="es-CL"/>
        </w:rPr>
        <w:t xml:space="preserve">[amount] </w:t>
      </w:r>
      <w:r w:rsidRPr="001F5471">
        <w:rPr>
          <w:rFonts w:ascii="Times New Roman" w:hAnsi="Times New Roman" w:cs="Times New Roman"/>
          <w:lang w:val="es-CL"/>
        </w:rPr>
        <w:t xml:space="preserve">in</w:t>
      </w:r>
      <w:r w:rsidRPr="00EE554D" w:rsidR="001F1199">
        <w:rPr>
          <w:rFonts w:ascii="Times New Roman" w:hAnsi="Times New Roman" w:cs="Times New Roman"/>
          <w:b/>
          <w:bCs/>
          <w:highlight w:val="yellow"/>
          <w:lang w:val="es-CL"/>
        </w:rPr>
        <w:t xml:space="preserve"> [currency]</w:t>
      </w:r>
      <w:r w:rsidRPr="001F5471">
        <w:rPr>
          <w:rFonts w:ascii="Times New Roman" w:hAnsi="Times New Roman" w:cs="Times New Roman"/>
          <w:lang w:val="es-CL"/>
        </w:rPr>
        <w:t xml:space="preserve">, payable upon signing this contract. The security deposit is retained as security against any damage or loss to the rented premises and against any unpaid bills, rent, payments, or any sums owed by the tenant or any other liability incurred by the landlord. Upon termination of the lease agreement, the landlord shall have fifteen (15) days to inspect the property and return the security deposit to the tenant, provided the property is in good condition. If the property is damaged, the landlord must provide the tenant with a detailed list and photographs of the damage, as well as the cost of repairs. Once the detailed list of damages has been provided, the amount will be deducted from the security deposit, and the remaining amount (if any) will be returned to the tenant no later than thirty (30) days after the termination of the lease agreement.</w:t>
      </w:r>
    </w:p>
    <w:p w:rsidRPr="001F5471" w:rsidR="004E217C" w:rsidRDefault="004E217C" w14:paraId="293A6D64" w14:textId="77777777">
      <w:pPr>
        <w:pStyle w:val="PDParagraphDefault"/>
        <w:jc w:val="both"/>
        <w:rPr>
          <w:lang w:val="es-CL"/>
        </w:rPr>
      </w:pPr>
    </w:p>
    <w:p w:rsidRPr="001F5471" w:rsidR="004E217C" w:rsidP="00091F4E" w:rsidRDefault="00A01089" w14:paraId="41835A90" w14:textId="77777777">
      <w:pPr>
        <w:pStyle w:val="PDParagraphDefault"/>
        <w:numPr>
          <w:ilvl w:val="0"/>
          <w:numId w:val="4"/>
        </w:numPr>
        <w:jc w:val="both"/>
        <w:rPr>
          <w:lang w:val="es-CL"/>
        </w:rPr>
      </w:pPr>
      <w:r w:rsidRPr="001F5471">
        <w:rPr>
          <w:rFonts w:ascii="Times New Roman" w:hAnsi="Times New Roman" w:cs="Times New Roman"/>
          <w:lang w:val="es-CL"/>
        </w:rPr>
        <w:t xml:space="preserve">All notices given under or in connection with this lease agreement shall be effective only if made in writing and sent to the addresses listed below (or to any other address that the interested party has indicated in a written notice addressed to the sending party) by hand delivery with acknowledgment of receipt, or by certified international mail with acknowledgment of receipt, or by email sent to the following email addresses:</w:t>
      </w:r>
    </w:p>
    <w:p w:rsidRPr="001F5471" w:rsidR="004E217C" w:rsidRDefault="004E217C" w14:paraId="673630DC" w14:textId="77777777">
      <w:pPr>
        <w:pStyle w:val="PDParagraphDefault"/>
        <w:jc w:val="both"/>
        <w:rPr>
          <w:lang w:val="es-CL"/>
        </w:rPr>
      </w:pPr>
    </w:p>
    <w:p w:rsidR="00091F4E" w:rsidRDefault="00A01089" w14:paraId="7200D2F4" w14:textId="77777777">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If for the landlord:     </w:t>
      </w:r>
      <w:r w:rsidRPr="001F5471">
        <w:rPr>
          <w:lang w:val="es-CL"/>
        </w:rPr>
        <w:tab/>
      </w:r>
    </w:p>
    <w:p w:rsidRPr="001F5471" w:rsidR="004E217C" w:rsidRDefault="00091F4E" w14:paraId="24FD4D01" w14:textId="151BEA7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Pr>
          <w:lang w:val="es-CL"/>
        </w:rPr>
        <w:tab/>
      </w:r>
      <w:r>
        <w:rPr>
          <w:lang w:val="es-CL"/>
        </w:rPr>
        <w:tab/>
      </w:r>
      <w:r>
        <w:rPr>
          <w:lang w:val="es-CL"/>
        </w:rPr>
        <w:tab/>
      </w:r>
      <w:r>
        <w:rPr>
          <w:lang w:val="es-CL"/>
        </w:rPr>
        <w:tab/>
      </w:r>
      <w:r>
        <w:rPr>
          <w:lang w:val="es-CL"/>
        </w:rPr>
        <w:tab/>
      </w:r>
      <w:r>
        <w:rPr>
          <w:lang w:val="es-CL"/>
        </w:rPr>
        <w:tab/>
      </w:r>
      <w:r>
        <w:rPr>
          <w:lang w:val="es-CL"/>
        </w:rPr>
        <w:tab/>
      </w:r>
      <w:r w:rsidRPr="00091F4E">
        <w:rPr>
          <w:rFonts w:ascii="Times New Roman" w:hAnsi="Times New Roman" w:cs="Times New Roman"/>
          <w:highlight w:val="yellow"/>
          <w:lang w:val="es-CL"/>
        </w:rPr>
        <w:t xml:space="preserve">Landlord’s Address </w:t>
      </w:r>
    </w:p>
    <w:p w:rsidRPr="001F5471" w:rsidR="004E217C" w:rsidRDefault="00A01089" w14:paraId="247FD41D" w14:textId="27C3F7D9">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Attn: </w:t>
      </w:r>
      <w:r w:rsidRPr="00091F4E" w:rsidR="00091F4E">
        <w:rPr>
          <w:rFonts w:ascii="Times New Roman" w:hAnsi="Times New Roman" w:cs="Times New Roman"/>
          <w:highlight w:val="yellow"/>
          <w:lang w:val="es-CL"/>
        </w:rPr>
        <w:t xml:space="preserve">Landlord’s Name</w:t>
      </w:r>
    </w:p>
    <w:p w:rsidRPr="001F5471" w:rsidR="004E217C" w:rsidRDefault="00A01089" w14:paraId="56F93194" w14:textId="77C3DB12">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Email: </w:t>
      </w:r>
      <w:r w:rsidRPr="00091F4E" w:rsidR="00091F4E">
        <w:rPr>
          <w:rFonts w:ascii="Times New Roman" w:hAnsi="Times New Roman" w:cs="Times New Roman"/>
          <w:highlight w:val="yellow"/>
          <w:lang w:val="es-CL"/>
        </w:rPr>
        <w:t xml:space="preserve">XXX</w:t>
      </w:r>
    </w:p>
    <w:p w:rsidRPr="001F5471" w:rsidR="004E217C" w:rsidRDefault="00A01089" w14:paraId="30EFDAD3" w14:textId="77777777">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If for the tenant: </w:t>
      </w:r>
    </w:p>
    <w:p w:rsidRPr="003E361F" w:rsidR="004E217C" w:rsidP="003E361F" w:rsidRDefault="00A01089" w14:paraId="7CAAA53E" w14:textId="2B83001F">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rFonts w:ascii="Times New Roman" w:hAnsi="Times New Roman" w:cs="Times New Roman"/>
        </w:rPr>
      </w:pPr>
      <w:r w:rsidRPr="001F5471">
        <w:rPr>
          <w:lang w:val="es-CL"/>
        </w:rPr>
        <w:tab/>
      </w:r>
      <w:r w:rsidRPr="001F5471">
        <w:rPr>
          <w:lang w:val="es-CL"/>
        </w:rPr>
        <w:tab/>
      </w:r>
      <w:r w:rsidRPr="003E361F" w:rsidR="003E361F">
        <w:rPr>
          <w:rFonts w:ascii="Times New Roman" w:hAnsi="Times New Roman" w:cs="Times New Roman"/>
        </w:rPr>
        <w:t xml:space="preserve">PO Box 34126 </w:t>
      </w:r>
      <w:r w:rsidRPr="003E361F" w:rsidR="003E361F">
        <w:rPr>
          <w:rFonts w:ascii="Times New Roman" w:hAnsi="Times New Roman" w:cs="Times New Roman"/>
        </w:rPr>
        <w:t xml:space="preserve">Washington, D.C. 20043</w:t>
      </w:r>
    </w:p>
    <w:p w:rsidRPr="001F5471" w:rsidR="004E217C" w:rsidRDefault="00A01089" w14:paraId="39923E80" w14:textId="1A8D5E4F">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3E361F">
        <w:tab/>
      </w:r>
      <w:r w:rsidRPr="003E361F">
        <w:tab/>
      </w:r>
      <w:r w:rsidRPr="001F5471">
        <w:rPr>
          <w:rFonts w:ascii="Times New Roman" w:hAnsi="Times New Roman" w:cs="Times New Roman"/>
          <w:lang w:val="es-CL"/>
        </w:rPr>
        <w:t xml:space="preserve">Attn: </w:t>
      </w:r>
      <w:r w:rsidRPr="00DA493E" w:rsidR="00091F4E">
        <w:rPr>
          <w:rFonts w:ascii="Times New Roman" w:hAnsi="Times New Roman" w:cs="Times New Roman"/>
          <w:highlight w:val="yellow"/>
          <w:lang w:val="es-CL"/>
        </w:rPr>
        <w:t xml:space="preserve">Ana Rubi</w:t>
      </w:r>
    </w:p>
    <w:p w:rsidRPr="001F5471" w:rsidR="004E217C" w:rsidRDefault="00A01089" w14:paraId="3A747B75" w14:textId="74B09825">
      <w:pPr>
        <w:pStyle w:val="PDParagraphDefaul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start="2100"/>
        <w:jc w:val="both"/>
        <w:rPr>
          <w:lang w:val="es-CL"/>
        </w:rPr>
      </w:pPr>
      <w:r w:rsidRPr="001F5471">
        <w:rPr>
          <w:lang w:val="es-CL"/>
        </w:rPr>
        <w:tab/>
      </w:r>
      <w:r w:rsidRPr="001F5471">
        <w:rPr>
          <w:lang w:val="es-CL"/>
        </w:rPr>
        <w:tab/>
      </w:r>
      <w:r w:rsidRPr="001F5471">
        <w:rPr>
          <w:rFonts w:ascii="Times New Roman" w:hAnsi="Times New Roman" w:cs="Times New Roman"/>
          <w:lang w:val="es-CL"/>
        </w:rPr>
        <w:t xml:space="preserve">Email:</w:t>
      </w:r>
      <w:hyperlink w:history="1" r:id="rId7">
        <w:r w:rsidRPr="00DA493E" w:rsidR="001F1199">
          <w:rPr>
            <w:rStyle w:val="Hyperlink"/>
            <w:rFonts w:ascii="Times New Roman" w:hAnsi="Times New Roman" w:cs="Times New Roman"/>
            <w:highlight w:val="yellow"/>
            <w:lang w:val="es-CL"/>
          </w:rPr>
          <w:t>arubi@partners.net</w:t>
        </w:r>
      </w:hyperlink>
      <w:r w:rsidR="001F1199">
        <w:rPr>
          <w:rFonts w:ascii="Times New Roman" w:hAnsi="Times New Roman" w:cs="Times New Roman"/>
          <w:lang w:val="es-CL"/>
        </w:rPr>
        <w:t xml:space="preserve"> </w:t>
      </w:r>
    </w:p>
    <w:p w:rsidR="00DA493E" w:rsidRDefault="00DA493E" w14:paraId="3012DFD8" w14:textId="77777777">
      <w:pPr>
        <w:pStyle w:val="PDParagraphDefault"/>
        <w:jc w:val="both"/>
        <w:rPr>
          <w:rFonts w:ascii="Times New Roman" w:hAnsi="Times New Roman" w:cs="Times New Roman"/>
          <w:b/>
          <w:bCs/>
          <w:lang w:val="es-CL"/>
        </w:rPr>
      </w:pPr>
    </w:p>
    <w:p w:rsidRPr="001F5471" w:rsidR="004E217C" w:rsidRDefault="00A01089" w14:paraId="21B111DF" w14:textId="0F439E0C">
      <w:pPr>
        <w:pStyle w:val="PDParagraphDefault"/>
        <w:jc w:val="both"/>
        <w:rPr>
          <w:lang w:val="es-CL"/>
        </w:rPr>
      </w:pPr>
      <w:r w:rsidRPr="001F5471">
        <w:rPr>
          <w:rFonts w:ascii="Times New Roman" w:hAnsi="Times New Roman" w:cs="Times New Roman"/>
          <w:b/>
          <w:bCs/>
          <w:lang w:val="es-CL"/>
        </w:rPr>
        <w:lastRenderedPageBreak/>
      </w:r>
      <w:r w:rsidRPr="001F5471">
        <w:rPr>
          <w:rFonts w:ascii="Times New Roman" w:hAnsi="Times New Roman" w:cs="Times New Roman"/>
          <w:b/>
          <w:bCs/>
          <w:lang w:val="es-CL"/>
        </w:rPr>
        <w:t xml:space="preserve">The tenant further agrees with the landlord to the following:</w:t>
      </w:r>
    </w:p>
    <w:p w:rsidRPr="001F5471" w:rsidR="004E217C" w:rsidP="00091F4E" w:rsidRDefault="00A01089" w14:paraId="21074DBD" w14:textId="2BC5D6D9">
      <w:pPr>
        <w:pStyle w:val="PDParagraphDefault"/>
        <w:numPr>
          <w:ilvl w:val="0"/>
          <w:numId w:val="4"/>
        </w:numPr>
        <w:jc w:val="both"/>
        <w:rPr>
          <w:lang w:val="es-CL"/>
        </w:rPr>
      </w:pPr>
      <w:r w:rsidRPr="001F5471">
        <w:rPr>
          <w:rFonts w:ascii="Times New Roman" w:hAnsi="Times New Roman" w:cs="Times New Roman"/>
          <w:lang w:val="es-CL"/>
        </w:rPr>
        <w:t xml:space="preserve">Pay the rent no later than the [</w:t>
      </w:r>
      <w:r w:rsidRPr="003E361F" w:rsidR="003E361F">
        <w:rPr>
          <w:rFonts w:ascii="Times New Roman" w:hAnsi="Times New Roman" w:cs="Times New Roman"/>
          <w:highlight w:val="yellow"/>
          <w:lang w:val="es-CL"/>
        </w:rPr>
        <w:t xml:space="preserve">number] </w:t>
      </w:r>
      <w:r w:rsidRPr="001F5471">
        <w:rPr>
          <w:rFonts w:ascii="Times New Roman" w:hAnsi="Times New Roman" w:cs="Times New Roman"/>
          <w:lang w:val="es-CL"/>
        </w:rPr>
        <w:t xml:space="preserve">day of </w:t>
      </w:r>
      <w:r w:rsidRPr="003E361F">
        <w:rPr>
          <w:rFonts w:ascii="Times New Roman" w:hAnsi="Times New Roman" w:cs="Times New Roman"/>
          <w:highlight w:val="yellow"/>
          <w:lang w:val="es-CL"/>
        </w:rPr>
        <w:t xml:space="preserve">the </w:t>
      </w:r>
      <w:r w:rsidRPr="003E361F" w:rsidR="003E361F">
        <w:rPr>
          <w:rFonts w:ascii="Times New Roman" w:hAnsi="Times New Roman" w:cs="Times New Roman"/>
          <w:highlight w:val="yellow"/>
          <w:lang w:val="es-CL"/>
        </w:rPr>
        <w:t xml:space="preserve">month/quarter/other</w:t>
      </w:r>
      <w:r w:rsidRPr="001F5471">
        <w:rPr>
          <w:rFonts w:ascii="Times New Roman" w:hAnsi="Times New Roman" w:cs="Times New Roman"/>
          <w:lang w:val="es-CL"/>
        </w:rPr>
        <w:t xml:space="preserve">, using the specified method.</w:t>
      </w:r>
    </w:p>
    <w:p w:rsidRPr="001F5471" w:rsidR="004E217C" w:rsidRDefault="004E217C" w14:paraId="303E0834" w14:textId="77777777">
      <w:pPr>
        <w:pStyle w:val="PDParagraphDefault"/>
        <w:jc w:val="both"/>
        <w:rPr>
          <w:lang w:val="es-CL"/>
        </w:rPr>
      </w:pPr>
    </w:p>
    <w:p w:rsidRPr="001F5471" w:rsidR="004E217C" w:rsidP="00091F4E" w:rsidRDefault="00A01089" w14:paraId="56CD83BD" w14:textId="327D886D">
      <w:pPr>
        <w:pStyle w:val="PDParagraphDefault"/>
        <w:numPr>
          <w:ilvl w:val="0"/>
          <w:numId w:val="4"/>
        </w:numPr>
        <w:jc w:val="both"/>
        <w:rPr>
          <w:lang w:val="es-CL"/>
        </w:rPr>
      </w:pPr>
      <w:r w:rsidRPr="001F5471">
        <w:rPr>
          <w:rFonts w:ascii="Times New Roman" w:hAnsi="Times New Roman" w:cs="Times New Roman"/>
          <w:lang w:val="es-CL"/>
        </w:rPr>
        <w:t xml:space="preserve">The property is delivered in perfect working order and </w:t>
      </w:r>
      <w:r w:rsidRPr="003E361F" w:rsidR="003E361F">
        <w:rPr>
          <w:rFonts w:ascii="Times New Roman" w:hAnsi="Times New Roman" w:cs="Times New Roman"/>
          <w:b/>
          <w:bCs/>
          <w:highlight w:val="yellow"/>
          <w:lang w:val="es-CL"/>
        </w:rPr>
        <w:t xml:space="preserve">includes everything that the office comprises, including the number of workspaces, rooms, furniture, etc</w:t>
      </w:r>
      <w:r w:rsidRPr="003E361F">
        <w:rPr>
          <w:rFonts w:ascii="Times New Roman" w:hAnsi="Times New Roman" w:cs="Times New Roman"/>
          <w:b/>
          <w:bCs/>
          <w:highlight w:val="yellow"/>
          <w:lang w:val="es-CL"/>
        </w:rPr>
        <w:t xml:space="preserve">.</w:t>
      </w:r>
      <w:r w:rsidRPr="001F5471">
        <w:rPr>
          <w:rFonts w:ascii="Times New Roman" w:hAnsi="Times New Roman" w:cs="Times New Roman"/>
          <w:b/>
          <w:bCs/>
          <w:lang w:val="es-CL"/>
        </w:rPr>
        <w:t xml:space="preserve">  </w:t>
      </w:r>
      <w:r w:rsidRPr="001F5471">
        <w:rPr>
          <w:rFonts w:ascii="Times New Roman" w:hAnsi="Times New Roman" w:cs="Times New Roman"/>
          <w:lang w:val="es-CL"/>
        </w:rPr>
        <w:t xml:space="preserve"> If any damage occurs during the rental period, the costs of repairing the damage caused to the property shall be borne by the tenant. </w:t>
      </w:r>
    </w:p>
    <w:p w:rsidRPr="001F5471" w:rsidR="004E217C" w:rsidRDefault="004E217C" w14:paraId="2543C320" w14:textId="77777777">
      <w:pPr>
        <w:pStyle w:val="PDParagraphDefault"/>
        <w:jc w:val="both"/>
        <w:rPr>
          <w:lang w:val="es-CL"/>
        </w:rPr>
      </w:pPr>
    </w:p>
    <w:p w:rsidRPr="001F5471" w:rsidR="004E217C" w:rsidP="00091F4E" w:rsidRDefault="00A01089" w14:paraId="33A177D2" w14:textId="77777777">
      <w:pPr>
        <w:pStyle w:val="PDParagraphDefault"/>
        <w:numPr>
          <w:ilvl w:val="0"/>
          <w:numId w:val="4"/>
        </w:numPr>
        <w:jc w:val="both"/>
        <w:rPr>
          <w:lang w:val="es-CL"/>
        </w:rPr>
      </w:pPr>
      <w:r w:rsidRPr="001F5471">
        <w:rPr>
          <w:rFonts w:ascii="Times New Roman" w:hAnsi="Times New Roman" w:cs="Times New Roman"/>
          <w:lang w:val="es-CL"/>
        </w:rPr>
        <w:t xml:space="preserve">Maintain and preserve the interior of the rented premises, including all fixtures and fittings, in good condition throughout the term of the lease and return them in that condition upon termination of the lease, and be liable for any damage, deterioration, or destruction of the rented premises caused by acts, negligence, or any other reason attributable to the tenant, or their agents, employees, licensees, guests, diners, etc.</w:t>
      </w:r>
    </w:p>
    <w:p w:rsidRPr="001F5471" w:rsidR="004E217C" w:rsidRDefault="004E217C" w14:paraId="547E7AEB" w14:textId="77777777">
      <w:pPr>
        <w:pStyle w:val="PDParagraphDefault"/>
        <w:jc w:val="both"/>
        <w:rPr>
          <w:lang w:val="es-CL"/>
        </w:rPr>
      </w:pPr>
    </w:p>
    <w:p w:rsidRPr="001F5471" w:rsidR="004E217C" w:rsidP="00091F4E" w:rsidRDefault="00A01089" w14:paraId="133E7C17" w14:textId="03852632">
      <w:pPr>
        <w:pStyle w:val="PDParagraphDefault"/>
        <w:numPr>
          <w:ilvl w:val="0"/>
          <w:numId w:val="4"/>
        </w:numPr>
        <w:jc w:val="both"/>
        <w:rPr>
          <w:lang w:val="es-CL"/>
        </w:rPr>
      </w:pPr>
      <w:commentRangeStart w:id="0"/>
      <w:r w:rsidRPr="001F5471">
        <w:rPr>
          <w:rFonts w:ascii="Times New Roman" w:hAnsi="Times New Roman" w:cs="Times New Roman"/>
          <w:lang w:val="es-CL"/>
        </w:rPr>
        <w:t xml:space="preserve">Water, electricity, telephone, and security/surveillance services shall be contracted directly by the tenant with the companies providing the service. Upon returning the property at the end of the lease, all services must be paid for based on the readings of the water and electricity meters.</w:t>
      </w:r>
      <w:commentRangeEnd w:id="0"/>
      <w:r w:rsidRPr="001F5471" w:rsidR="003E361F">
        <w:rPr>
          <w:rStyle w:val="CommentReference"/>
          <w:rFonts w:ascii="Times New Roman" w:hAnsi="Times New Roman" w:cs="Times New Roman"/>
          <w:sz w:val="23"/>
          <w:szCs w:val="23"/>
          <w:lang w:val="es-CL"/>
        </w:rPr>
        <w:commentReference w:id="0"/>
      </w:r>
      <w:r w:rsidRPr="001F5471">
        <w:rPr>
          <w:rFonts w:ascii="Times New Roman" w:hAnsi="Times New Roman" w:cs="Times New Roman"/>
          <w:lang w:val="es-CL"/>
        </w:rPr>
        <w:t xml:space="preserve"> </w:t>
      </w:r>
    </w:p>
    <w:p w:rsidRPr="001F5471" w:rsidR="004E217C" w:rsidRDefault="004E217C" w14:paraId="5F2B355A" w14:textId="77777777">
      <w:pPr>
        <w:pStyle w:val="PDParagraphDefault"/>
        <w:jc w:val="both"/>
        <w:rPr>
          <w:lang w:val="es-CL"/>
        </w:rPr>
      </w:pPr>
    </w:p>
    <w:p w:rsidRPr="001F5471" w:rsidR="004E217C" w:rsidP="00091F4E" w:rsidRDefault="00A01089" w14:paraId="17AAA3FA" w14:textId="77777777">
      <w:pPr>
        <w:pStyle w:val="PDParagraphDefault"/>
        <w:numPr>
          <w:ilvl w:val="0"/>
          <w:numId w:val="4"/>
        </w:numPr>
        <w:jc w:val="both"/>
        <w:rPr>
          <w:lang w:val="es-CL"/>
        </w:rPr>
      </w:pPr>
      <w:r w:rsidRPr="001F5471">
        <w:rPr>
          <w:rFonts w:ascii="Times New Roman" w:hAnsi="Times New Roman" w:cs="Times New Roman"/>
          <w:lang w:val="es-CL"/>
        </w:rPr>
        <w:t xml:space="preserve">Pay for all property damage caused to the rented premises by the tenant or their agents, employees, licensees, guests, vehicles, etc., within two weeks of such damage occurring, with the exception of normal wear and tear.</w:t>
      </w:r>
    </w:p>
    <w:p w:rsidRPr="001F5471" w:rsidR="004E217C" w:rsidRDefault="004E217C" w14:paraId="08615EFA" w14:textId="77777777">
      <w:pPr>
        <w:pStyle w:val="PDParagraphDefault"/>
        <w:jc w:val="both"/>
        <w:rPr>
          <w:lang w:val="es-CL"/>
        </w:rPr>
      </w:pPr>
    </w:p>
    <w:p w:rsidRPr="001F5471" w:rsidR="004E217C" w:rsidP="00091F4E" w:rsidRDefault="00A01089" w14:paraId="1A85564B" w14:textId="77777777">
      <w:pPr>
        <w:pStyle w:val="PDParagraphDefault"/>
        <w:numPr>
          <w:ilvl w:val="0"/>
          <w:numId w:val="4"/>
        </w:numPr>
        <w:jc w:val="both"/>
        <w:rPr>
          <w:lang w:val="es-CL"/>
        </w:rPr>
      </w:pPr>
      <w:r w:rsidRPr="001F5471">
        <w:rPr>
          <w:rFonts w:ascii="Times New Roman" w:hAnsi="Times New Roman" w:cs="Times New Roman"/>
          <w:lang w:val="es-CL"/>
        </w:rPr>
        <w:t xml:space="preserve">Do not assign, sublet, or transfer possession of the rented premises or any part thereof without the written consent of the landlord, his heirs, or his representative. Any modification of the premises must be approved in advance by the landlord. </w:t>
      </w:r>
    </w:p>
    <w:p w:rsidRPr="001F5471" w:rsidR="004E217C" w:rsidRDefault="004E217C" w14:paraId="084C3AF0" w14:textId="77777777">
      <w:pPr>
        <w:pStyle w:val="PDParagraphDefault"/>
        <w:jc w:val="both"/>
        <w:rPr>
          <w:lang w:val="es-CL"/>
        </w:rPr>
      </w:pPr>
    </w:p>
    <w:p w:rsidRPr="001F5471" w:rsidR="004E217C" w:rsidP="00091F4E" w:rsidRDefault="00A01089" w14:paraId="6F7DCBCC" w14:textId="77777777">
      <w:pPr>
        <w:pStyle w:val="PDParagraphDefault"/>
        <w:numPr>
          <w:ilvl w:val="0"/>
          <w:numId w:val="4"/>
        </w:numPr>
        <w:jc w:val="both"/>
        <w:rPr>
          <w:lang w:val="es-CL"/>
        </w:rPr>
      </w:pPr>
      <w:r w:rsidRPr="001F5471">
        <w:rPr>
          <w:rFonts w:ascii="Times New Roman" w:hAnsi="Times New Roman" w:cs="Times New Roman"/>
          <w:lang w:val="es-CL"/>
        </w:rPr>
        <w:t xml:space="preserve">Not to use the leased premises for purposes other than those authorized or specified in the lease agreement.</w:t>
      </w:r>
    </w:p>
    <w:p w:rsidRPr="001F5471" w:rsidR="004E217C" w:rsidRDefault="004E217C" w14:paraId="48003D4E" w14:textId="77777777">
      <w:pPr>
        <w:pStyle w:val="PDParagraphDefault"/>
        <w:jc w:val="both"/>
        <w:rPr>
          <w:lang w:val="es-CL"/>
        </w:rPr>
      </w:pPr>
    </w:p>
    <w:p w:rsidRPr="001F5471" w:rsidR="004E217C" w:rsidP="00091F4E" w:rsidRDefault="00A01089" w14:paraId="4C3CBE44" w14:textId="77777777">
      <w:pPr>
        <w:pStyle w:val="PDParagraphDefault"/>
        <w:numPr>
          <w:ilvl w:val="0"/>
          <w:numId w:val="4"/>
        </w:numPr>
        <w:jc w:val="both"/>
        <w:rPr>
          <w:lang w:val="es-CL"/>
        </w:rPr>
      </w:pPr>
      <w:r w:rsidRPr="001F5471">
        <w:rPr>
          <w:rFonts w:ascii="Times New Roman" w:hAnsi="Times New Roman" w:cs="Times New Roman"/>
          <w:lang w:val="es-CL"/>
        </w:rPr>
        <w:t xml:space="preserve">Assume full responsibility and insurance regarding the tenant’s personal property, assets, etc., and their use within the rented premises, as well as the tenant’s occupancy and use of the rented premises.</w:t>
      </w:r>
    </w:p>
    <w:p w:rsidRPr="001F5471" w:rsidR="004E217C" w:rsidRDefault="004E217C" w14:paraId="515C03E1" w14:textId="77777777">
      <w:pPr>
        <w:pStyle w:val="PDParagraphDefault"/>
        <w:jc w:val="both"/>
        <w:rPr>
          <w:lang w:val="es-CL"/>
        </w:rPr>
      </w:pPr>
    </w:p>
    <w:p w:rsidRPr="001F5471" w:rsidR="004E217C" w:rsidP="00091F4E" w:rsidRDefault="00A01089" w14:paraId="520DAC06" w14:textId="77777777">
      <w:pPr>
        <w:pStyle w:val="PDParagraphDefault"/>
        <w:numPr>
          <w:ilvl w:val="0"/>
          <w:numId w:val="4"/>
        </w:numPr>
        <w:jc w:val="both"/>
        <w:rPr>
          <w:lang w:val="es-CL"/>
        </w:rPr>
      </w:pPr>
      <w:r w:rsidRPr="001F5471">
        <w:rPr>
          <w:rFonts w:ascii="Times New Roman" w:hAnsi="Times New Roman" w:cs="Times New Roman"/>
          <w:lang w:val="es-CL"/>
        </w:rPr>
        <w:t xml:space="preserve">Not to cause a nuisance to neighbors or engage in illegal or unlawful acts in, on, or involving the rented premises.</w:t>
      </w:r>
    </w:p>
    <w:p w:rsidRPr="001F5471" w:rsidR="004E217C" w:rsidRDefault="004E217C" w14:paraId="718D417C" w14:textId="77777777">
      <w:pPr>
        <w:pStyle w:val="PDParagraphDefault"/>
        <w:rPr>
          <w:lang w:val="es-CL"/>
        </w:rPr>
      </w:pPr>
    </w:p>
    <w:p w:rsidRPr="001F5471" w:rsidR="004E217C" w:rsidP="00091F4E" w:rsidRDefault="00A01089" w14:paraId="5316340C" w14:textId="77777777">
      <w:pPr>
        <w:pStyle w:val="PDParagraphDefault"/>
        <w:numPr>
          <w:ilvl w:val="0"/>
          <w:numId w:val="4"/>
        </w:numPr>
        <w:jc w:val="both"/>
        <w:rPr>
          <w:lang w:val="es-CL"/>
        </w:rPr>
      </w:pPr>
      <w:r w:rsidRPr="001F5471">
        <w:rPr>
          <w:rFonts w:ascii="Times New Roman" w:hAnsi="Times New Roman" w:cs="Times New Roman"/>
          <w:lang w:val="es-CL"/>
        </w:rPr>
        <w:t xml:space="preserve">To remove, prior to the termination or expiration of the lease agreement—unless otherwise provided by the landlord—all equipment, appliances, and fixtures installed by the tenant, except where such items are intended to replace those existing at the start of the lease agreement, provided that such removal does not damage or deface the leased premises.</w:t>
      </w:r>
    </w:p>
    <w:p w:rsidRPr="001F5471" w:rsidR="004E217C" w:rsidRDefault="004E217C" w14:paraId="15D78FE5" w14:textId="77777777">
      <w:pPr>
        <w:pStyle w:val="PDParagraphDefault"/>
        <w:jc w:val="both"/>
        <w:rPr>
          <w:lang w:val="es-CL"/>
        </w:rPr>
      </w:pPr>
    </w:p>
    <w:p w:rsidRPr="00ED27F5" w:rsidR="004E217C" w:rsidP="00ED27F5" w:rsidRDefault="00A01089" w14:paraId="750C259B" w14:textId="15FE790A">
      <w:pPr>
        <w:pStyle w:val="PDParagraphDefault"/>
        <w:numPr>
          <w:ilvl w:val="0"/>
          <w:numId w:val="4"/>
        </w:numPr>
        <w:jc w:val="both"/>
        <w:rPr>
          <w:lang w:val="es-CL"/>
        </w:rPr>
      </w:pPr>
      <w:r w:rsidRPr="001F5471">
        <w:rPr>
          <w:rFonts w:ascii="Times New Roman" w:hAnsi="Times New Roman" w:cs="Times New Roman"/>
          <w:lang w:val="es-CL"/>
        </w:rPr>
        <w:t xml:space="preserve">To allow the landlord, upon written notice given at least 72 hours in advance, to enter the rented premises and inspect them at any reasonable time for maintenance purposes or to confirm that the terms of the lease agreement are being duly complied with and respected.</w:t>
      </w:r>
    </w:p>
    <w:p w:rsidRPr="001F5471" w:rsidR="004E217C" w:rsidRDefault="004E217C" w14:paraId="6E0B9601" w14:textId="77777777">
      <w:pPr>
        <w:pStyle w:val="PDParagraphDefault"/>
        <w:jc w:val="both"/>
        <w:rPr>
          <w:lang w:val="es-CL"/>
        </w:rPr>
      </w:pPr>
    </w:p>
    <w:p w:rsidR="004E217C" w:rsidRDefault="00A01089" w14:paraId="3F6A372F" w14:textId="7B5AB065">
      <w:pPr>
        <w:pStyle w:val="PDParagraphDefault"/>
        <w:jc w:val="both"/>
        <w:rPr>
          <w:rFonts w:ascii="Times New Roman" w:hAnsi="Times New Roman" w:cs="Times New Roman"/>
          <w:b/>
          <w:bCs/>
          <w:lang w:val="es-CL"/>
        </w:rPr>
      </w:pPr>
      <w:r w:rsidRPr="001F5471">
        <w:rPr>
          <w:rFonts w:ascii="Times New Roman" w:hAnsi="Times New Roman" w:cs="Times New Roman"/>
          <w:b/>
          <w:bCs/>
          <w:lang w:val="es-CL"/>
        </w:rPr>
        <w:t xml:space="preserve">The landlord agrees with the tenant as follows:</w:t>
      </w:r>
    </w:p>
    <w:p w:rsidRPr="001F5471" w:rsidR="00ED27F5" w:rsidRDefault="00ED27F5" w14:paraId="7934E614" w14:textId="77777777">
      <w:pPr>
        <w:pStyle w:val="PDParagraphDefault"/>
        <w:jc w:val="both"/>
        <w:rPr>
          <w:lang w:val="es-CL"/>
        </w:rPr>
      </w:pPr>
    </w:p>
    <w:p w:rsidRPr="001F5471" w:rsidR="004E217C" w:rsidP="00091F4E" w:rsidRDefault="00A01089" w14:paraId="68D3E2D5" w14:textId="77777777">
      <w:pPr>
        <w:pStyle w:val="PDParagraphDefault"/>
        <w:numPr>
          <w:ilvl w:val="0"/>
          <w:numId w:val="4"/>
        </w:numPr>
        <w:jc w:val="both"/>
        <w:rPr>
          <w:lang w:val="es-CL"/>
        </w:rPr>
      </w:pPr>
      <w:r w:rsidRPr="001F5471">
        <w:rPr>
          <w:rFonts w:ascii="Times New Roman" w:hAnsi="Times New Roman" w:cs="Times New Roman"/>
          <w:lang w:val="es-CL"/>
        </w:rPr>
        <w:t xml:space="preserve">The tenant, upon paying the rent reserved herein and fulfilling the various commitments undertaken by him, shall peacefully maintain the leased premises and enjoy them throughout the term of the lease agreement, without interruption by the landlord.</w:t>
      </w:r>
    </w:p>
    <w:p w:rsidRPr="001F5471" w:rsidR="004E217C" w:rsidRDefault="004E217C" w14:paraId="23B200A3" w14:textId="77777777">
      <w:pPr>
        <w:pStyle w:val="PDParagraphDefault"/>
        <w:jc w:val="both"/>
        <w:rPr>
          <w:lang w:val="es-CL"/>
        </w:rPr>
      </w:pPr>
    </w:p>
    <w:p w:rsidR="003E361F" w:rsidP="003E361F" w:rsidRDefault="003E361F" w14:paraId="60303467" w14:textId="77777777">
      <w:pPr>
        <w:pStyle w:val="PDParagraphDefault"/>
        <w:numPr>
          <w:ilvl w:val="0"/>
          <w:numId w:val="4"/>
        </w:numPr>
        <w:jc w:val="both"/>
        <w:rPr>
          <w:lang w:val="es-CL"/>
        </w:rPr>
      </w:pPr>
      <w:r w:rsidRPr="003E361F">
        <w:rPr>
          <w:rFonts w:ascii="Times New Roman" w:hAnsi="Times New Roman" w:cs="Times New Roman"/>
          <w:lang w:val="es-CL"/>
        </w:rPr>
        <w:t xml:space="preserve">The </w:t>
      </w:r>
      <w:r>
        <w:rPr>
          <w:rFonts w:ascii="Times New Roman" w:hAnsi="Times New Roman" w:cs="Times New Roman"/>
          <w:lang w:val="es-CL"/>
        </w:rPr>
        <w:t xml:space="preserve">landlord </w:t>
      </w:r>
      <w:r w:rsidRPr="003E361F">
        <w:rPr>
          <w:rFonts w:ascii="Times New Roman" w:hAnsi="Times New Roman" w:cs="Times New Roman"/>
          <w:lang w:val="es-CL"/>
        </w:rPr>
        <w:t xml:space="preserve">accepts responsibility for paying all </w:t>
      </w:r>
      <w:r>
        <w:rPr>
          <w:rFonts w:ascii="Times New Roman" w:hAnsi="Times New Roman" w:cs="Times New Roman"/>
          <w:lang w:val="es-CL"/>
        </w:rPr>
        <w:t xml:space="preserve">local</w:t>
      </w:r>
      <w:r w:rsidRPr="003E361F">
        <w:rPr>
          <w:rFonts w:ascii="Times New Roman" w:hAnsi="Times New Roman" w:cs="Times New Roman"/>
          <w:lang w:val="es-CL"/>
        </w:rPr>
        <w:t xml:space="preserve"> taxes</w:t>
      </w:r>
      <w:r w:rsidRPr="003E361F">
        <w:rPr>
          <w:rFonts w:ascii="Times New Roman" w:hAnsi="Times New Roman" w:cs="Times New Roman"/>
          <w:lang w:val="es-CL"/>
        </w:rPr>
        <w:t xml:space="preserve">. PARTNERS shall not be responsible for withholding or paying any local, state, or federal taxes attributable to this </w:t>
      </w:r>
      <w:r>
        <w:rPr>
          <w:rFonts w:ascii="Times New Roman" w:hAnsi="Times New Roman" w:cs="Times New Roman"/>
          <w:lang w:val="es-CL"/>
        </w:rPr>
        <w:t xml:space="preserve">rental</w:t>
      </w:r>
      <w:r w:rsidRPr="003E361F">
        <w:rPr>
          <w:rFonts w:ascii="Times New Roman" w:hAnsi="Times New Roman" w:cs="Times New Roman"/>
          <w:lang w:val="es-CL"/>
        </w:rPr>
        <w:t xml:space="preserve"> service</w:t>
      </w:r>
      <w:r w:rsidRPr="003E361F">
        <w:rPr>
          <w:rFonts w:ascii="Times New Roman" w:hAnsi="Times New Roman" w:cs="Times New Roman"/>
          <w:lang w:val="es-CL"/>
        </w:rPr>
        <w:t xml:space="preserve">.</w:t>
      </w:r>
    </w:p>
    <w:p w:rsidRPr="003E361F" w:rsidR="004E217C" w:rsidP="003E361F" w:rsidRDefault="00A01089" w14:paraId="7ECF3F55" w14:textId="250C33E9">
      <w:pPr>
        <w:pStyle w:val="PDParagraphDefault"/>
        <w:jc w:val="both"/>
        <w:rPr>
          <w:lang w:val="es-CL"/>
        </w:rPr>
      </w:pPr>
      <w:r w:rsidRPr="003E361F">
        <w:rPr>
          <w:rFonts w:ascii="Times New Roman" w:hAnsi="Times New Roman" w:cs="Times New Roman"/>
          <w:lang w:val="es-CL"/>
        </w:rPr>
        <w:t xml:space="preserve"> </w:t>
      </w:r>
    </w:p>
    <w:p w:rsidR="004E217C" w:rsidRDefault="00A01089" w14:paraId="6FBDA313" w14:textId="77777777">
      <w:pPr>
        <w:pStyle w:val="PDParagraphDefault"/>
        <w:jc w:val="both"/>
      </w:pPr>
      <w:r>
        <w:rPr>
          <w:rFonts w:ascii="Times New Roman" w:hAnsi="Times New Roman" w:cs="Times New Roman"/>
          <w:b/>
          <w:bCs/>
        </w:rPr>
        <w:t xml:space="preserve">General </w:t>
      </w:r>
      <w:r>
        <w:rPr>
          <w:rFonts w:ascii="Times New Roman" w:hAnsi="Times New Roman" w:cs="Times New Roman"/>
          <w:b/>
          <w:bCs/>
        </w:rPr>
        <w:t xml:space="preserve">Terms</w:t>
      </w:r>
      <w:r>
        <w:rPr>
          <w:rFonts w:ascii="Times New Roman" w:hAnsi="Times New Roman" w:cs="Times New Roman"/>
          <w:b/>
          <w:bCs/>
        </w:rPr>
        <w:t xml:space="preserve">:</w:t>
      </w:r>
    </w:p>
    <w:p w:rsidRPr="001F5471" w:rsidR="004E217C" w:rsidP="00091F4E" w:rsidRDefault="00A01089" w14:paraId="59261234" w14:textId="77777777">
      <w:pPr>
        <w:pStyle w:val="PDParagraphDefault"/>
        <w:numPr>
          <w:ilvl w:val="0"/>
          <w:numId w:val="4"/>
        </w:numPr>
        <w:jc w:val="both"/>
        <w:rPr>
          <w:lang w:val="es-CL"/>
        </w:rPr>
      </w:pPr>
      <w:r w:rsidRPr="001F5471">
        <w:rPr>
          <w:rFonts w:ascii="Times New Roman" w:hAnsi="Times New Roman" w:cs="Times New Roman"/>
          <w:lang w:val="es-CL"/>
        </w:rPr>
        <w:t xml:space="preserve">The contract may be terminated if one party sends the other a letter stating the reasons for termination. Such letter must be sent thirty (30) days prior to termination, and all prior payments must be current.</w:t>
      </w:r>
    </w:p>
    <w:p w:rsidRPr="001F5471" w:rsidR="004E217C" w:rsidRDefault="004E217C" w14:paraId="249529F0" w14:textId="77777777">
      <w:pPr>
        <w:pStyle w:val="PDParagraphDefault"/>
        <w:jc w:val="both"/>
        <w:rPr>
          <w:lang w:val="es-CL"/>
        </w:rPr>
      </w:pPr>
    </w:p>
    <w:p w:rsidRPr="001F5471" w:rsidR="004E217C" w:rsidP="00091F4E" w:rsidRDefault="00A01089" w14:paraId="097695E3" w14:textId="77777777">
      <w:pPr>
        <w:pStyle w:val="PDParagraphDefault"/>
        <w:numPr>
          <w:ilvl w:val="0"/>
          <w:numId w:val="4"/>
        </w:numPr>
        <w:jc w:val="both"/>
        <w:rPr>
          <w:lang w:val="es-CL"/>
        </w:rPr>
      </w:pPr>
      <w:r w:rsidRPr="001F5471">
        <w:rPr>
          <w:rFonts w:ascii="Times New Roman" w:hAnsi="Times New Roman" w:cs="Times New Roman"/>
          <w:lang w:val="es-CL"/>
        </w:rPr>
        <w:t xml:space="preserve">In the event of non-payment of an invoice after it has been issued, the lessor may, one month after the date of written notice, terminate this lease agreement.</w:t>
      </w:r>
    </w:p>
    <w:p w:rsidRPr="001F5471" w:rsidR="004E217C" w:rsidRDefault="004E217C" w14:paraId="2560D3B3" w14:textId="77777777">
      <w:pPr>
        <w:pStyle w:val="PDParagraphDefault"/>
        <w:jc w:val="both"/>
        <w:rPr>
          <w:lang w:val="es-CL"/>
        </w:rPr>
      </w:pPr>
    </w:p>
    <w:p w:rsidRPr="001F5471" w:rsidR="004E217C" w:rsidP="00091F4E" w:rsidRDefault="00A01089" w14:paraId="0EA63047" w14:textId="77777777">
      <w:pPr>
        <w:pStyle w:val="PDParagraphDefault"/>
        <w:numPr>
          <w:ilvl w:val="0"/>
          <w:numId w:val="4"/>
        </w:numPr>
        <w:jc w:val="both"/>
        <w:rPr>
          <w:lang w:val="es-CL"/>
        </w:rPr>
      </w:pPr>
      <w:r w:rsidRPr="001F5471">
        <w:rPr>
          <w:rFonts w:ascii="Times New Roman" w:hAnsi="Times New Roman" w:cs="Times New Roman"/>
          <w:lang w:val="es-CL"/>
        </w:rPr>
        <w:t xml:space="preserve">All notices and amendments provided for in this lease agreement, unless otherwise specified, must be made in writing.</w:t>
      </w:r>
    </w:p>
    <w:p w:rsidRPr="001F5471" w:rsidR="004E217C" w:rsidRDefault="004E217C" w14:paraId="1896DAC1" w14:textId="77777777">
      <w:pPr>
        <w:pStyle w:val="PDParagraphDefault"/>
        <w:jc w:val="both"/>
        <w:rPr>
          <w:lang w:val="es-CL"/>
        </w:rPr>
      </w:pPr>
    </w:p>
    <w:p w:rsidRPr="001F5471" w:rsidR="004E217C" w:rsidP="00091F4E" w:rsidRDefault="00A01089" w14:paraId="6E52D21C" w14:textId="77777777">
      <w:pPr>
        <w:pStyle w:val="PDParagraphDefault"/>
        <w:numPr>
          <w:ilvl w:val="0"/>
          <w:numId w:val="4"/>
        </w:numPr>
        <w:jc w:val="both"/>
        <w:rPr>
          <w:lang w:val="es-CL"/>
        </w:rPr>
      </w:pPr>
      <w:r w:rsidRPr="001F5471">
        <w:rPr>
          <w:rFonts w:ascii="Times New Roman" w:hAnsi="Times New Roman" w:cs="Times New Roman"/>
          <w:lang w:val="es-CL"/>
        </w:rPr>
        <w:t xml:space="preserve">Any amendment to this lease agreement must be in writing and signed by both parties.</w:t>
      </w:r>
    </w:p>
    <w:p w:rsidRPr="001F5471" w:rsidR="004E217C" w:rsidRDefault="004E217C" w14:paraId="7A537E9E" w14:textId="77777777">
      <w:pPr>
        <w:pStyle w:val="PDParagraphDefault"/>
        <w:jc w:val="both"/>
        <w:rPr>
          <w:lang w:val="es-CL"/>
        </w:rPr>
      </w:pPr>
    </w:p>
    <w:p w:rsidRPr="00A340D4" w:rsidR="004E217C" w:rsidP="00091F4E" w:rsidRDefault="00A01089" w14:paraId="702D7CBD" w14:textId="5C0437AF">
      <w:pPr>
        <w:pStyle w:val="PDParagraphDefault"/>
        <w:numPr>
          <w:ilvl w:val="0"/>
          <w:numId w:val="4"/>
        </w:numPr>
        <w:jc w:val="both"/>
        <w:rPr>
          <w:lang w:val="es-CL"/>
        </w:rPr>
      </w:pPr>
      <w:r w:rsidRPr="001F5471">
        <w:rPr>
          <w:rFonts w:ascii="Times New Roman" w:hAnsi="Times New Roman" w:cs="Times New Roman"/>
          <w:lang w:val="es-CL"/>
        </w:rPr>
        <w:t xml:space="preserve">This lease agreement is governed by and interpreted in accordance with the laws of </w:t>
      </w:r>
      <w:r w:rsidR="00A97713">
        <w:rPr>
          <w:rFonts w:ascii="Times New Roman" w:hAnsi="Times New Roman" w:cs="Times New Roman"/>
          <w:lang w:val="es-CL"/>
        </w:rPr>
        <w:t xml:space="preserve">the United States</w:t>
      </w:r>
      <w:r w:rsidRPr="001F5471">
        <w:rPr>
          <w:rFonts w:ascii="Times New Roman" w:hAnsi="Times New Roman" w:cs="Times New Roman"/>
          <w:lang w:val="es-CL"/>
        </w:rPr>
        <w:t xml:space="preserve">. For the enforcement of this lease agreement and its consequences, the parties elect domicile in </w:t>
      </w:r>
      <w:r w:rsidR="00D733E2">
        <w:rPr>
          <w:rFonts w:ascii="Times New Roman" w:hAnsi="Times New Roman" w:cs="Times New Roman"/>
          <w:lang w:val="es-CL"/>
        </w:rPr>
        <w:t xml:space="preserve">the United States</w:t>
      </w:r>
      <w:r w:rsidRPr="001F5471">
        <w:rPr>
          <w:rFonts w:ascii="Times New Roman" w:hAnsi="Times New Roman" w:cs="Times New Roman"/>
          <w:lang w:val="es-CL"/>
        </w:rPr>
        <w:t xml:space="preserve">. </w:t>
      </w:r>
      <w:r w:rsidRPr="00A340D4">
        <w:rPr>
          <w:rFonts w:ascii="Times New Roman" w:hAnsi="Times New Roman" w:cs="Times New Roman"/>
          <w:lang w:val="es-CL"/>
        </w:rPr>
        <w:t xml:space="preserve">This election of domicile constitutes a waiver of jurisdiction.</w:t>
      </w:r>
    </w:p>
    <w:p w:rsidRPr="00A340D4" w:rsidR="004E217C" w:rsidRDefault="004E217C" w14:paraId="1C175CEB" w14:textId="77777777">
      <w:pPr>
        <w:pStyle w:val="PDParagraphDefault"/>
        <w:jc w:val="both"/>
        <w:rPr>
          <w:lang w:val="es-CL"/>
        </w:rPr>
      </w:pPr>
    </w:p>
    <w:p w:rsidRPr="001F5471" w:rsidR="004E217C" w:rsidP="00091F4E" w:rsidRDefault="00A01089" w14:paraId="47545965" w14:textId="77777777">
      <w:pPr>
        <w:pStyle w:val="PDParagraphDefault"/>
        <w:numPr>
          <w:ilvl w:val="0"/>
          <w:numId w:val="4"/>
        </w:numPr>
        <w:jc w:val="both"/>
        <w:rPr>
          <w:lang w:val="es-CL"/>
        </w:rPr>
      </w:pPr>
      <w:r w:rsidRPr="001F5471">
        <w:rPr>
          <w:rFonts w:ascii="Times New Roman" w:hAnsi="Times New Roman" w:cs="Times New Roman"/>
          <w:lang w:val="es-CL"/>
        </w:rPr>
        <w:t xml:space="preserve">If any provision of this agreement or its application, for any reason and to any extent, is invalid or unenforceable, the remainder of this agreement shall not be affected by such invalidity or unenforceability, but shall apply to the extent permitted by law.</w:t>
      </w:r>
    </w:p>
    <w:p w:rsidRPr="001F5471" w:rsidR="004E217C" w:rsidRDefault="004E217C" w14:paraId="09F6501C" w14:textId="77777777">
      <w:pPr>
        <w:pStyle w:val="PDParagraphDefault"/>
        <w:jc w:val="both"/>
        <w:rPr>
          <w:lang w:val="es-CL"/>
        </w:rPr>
      </w:pPr>
    </w:p>
    <w:p w:rsidRPr="001F5471" w:rsidR="004E217C" w:rsidP="00091F4E" w:rsidRDefault="00A01089" w14:paraId="496C0289" w14:textId="77777777">
      <w:pPr>
        <w:pStyle w:val="PDParagraphDefault"/>
        <w:numPr>
          <w:ilvl w:val="0"/>
          <w:numId w:val="4"/>
        </w:numPr>
        <w:jc w:val="both"/>
        <w:rPr>
          <w:lang w:val="es-CL"/>
        </w:rPr>
      </w:pPr>
      <w:r w:rsidRPr="001F5471">
        <w:rPr>
          <w:rFonts w:ascii="Times New Roman" w:hAnsi="Times New Roman" w:cs="Times New Roman"/>
          <w:lang w:val="es-CL"/>
        </w:rPr>
        <w:t xml:space="preserve">This agreement shall be executed in two original copies, and such copies or duplicates shall together constitute a single and identical agreement.</w:t>
      </w:r>
    </w:p>
    <w:p w:rsidRPr="001F5471" w:rsidR="004E217C" w:rsidRDefault="004E217C" w14:paraId="4FAA1CBB" w14:textId="77777777">
      <w:pPr>
        <w:pStyle w:val="PDParagraphDefault"/>
        <w:rPr>
          <w:lang w:val="es-CL"/>
        </w:rPr>
      </w:pPr>
    </w:p>
    <w:p w:rsidRPr="001F5471" w:rsidR="004E217C" w:rsidRDefault="00A01089" w14:paraId="4C1D1F67" w14:textId="77777777">
      <w:pPr>
        <w:pStyle w:val="PDParagraphDefault"/>
        <w:jc w:val="both"/>
        <w:rPr>
          <w:lang w:val="es-CL"/>
        </w:rPr>
      </w:pPr>
      <w:r w:rsidRPr="001F5471">
        <w:rPr>
          <w:rFonts w:ascii="Times New Roman" w:hAnsi="Times New Roman" w:cs="Times New Roman"/>
          <w:lang w:val="es-CL"/>
        </w:rPr>
        <w:t xml:space="preserve">IN WITNESS WHEREOF, the parties have signed this document on the date indicated, with the electronic signatures of one party being accepted on the other party’s copy of the agreement.</w:t>
      </w:r>
    </w:p>
    <w:p w:rsidRPr="001F5471" w:rsidR="004E217C" w:rsidRDefault="004E217C" w14:paraId="144A9AB9" w14:textId="77777777">
      <w:pPr>
        <w:pStyle w:val="PDParagraphDefault"/>
        <w:jc w:val="both"/>
        <w:rPr>
          <w:lang w:val="es-CL"/>
        </w:rPr>
      </w:pPr>
    </w:p>
    <w:p w:rsidR="004E217C" w:rsidRDefault="004E217C" w14:paraId="0D1E58B1" w14:textId="77777777">
      <w:pPr>
        <w:pStyle w:val="PDParagraphDefault"/>
        <w:jc w:val="both"/>
        <w:rPr>
          <w:lang w:val="es-CL"/>
        </w:rPr>
      </w:pPr>
    </w:p>
    <w:p w:rsidRPr="001F5471" w:rsidR="00A340D4" w:rsidRDefault="00A340D4" w14:paraId="5C39D368" w14:textId="77777777">
      <w:pPr>
        <w:pStyle w:val="PDParagraphDefault"/>
        <w:jc w:val="both"/>
        <w:rPr>
          <w:lang w:val="es-CL"/>
        </w:rPr>
      </w:pPr>
    </w:p>
    <w:p w:rsidRPr="001F5471" w:rsidR="004E217C" w:rsidRDefault="00A01089" w14:paraId="603D3B97" w14:textId="3DD95F29">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00A340D4">
        <w:rPr>
          <w:rFonts w:ascii="Times New Roman" w:hAnsi="Times New Roman" w:cs="Times New Roman"/>
          <w:lang w:val="es-CL"/>
        </w:rPr>
        <w:t xml:space="preserve">______________________</w:t>
      </w:r>
      <w:r w:rsidRPr="001F5471">
        <w:rPr>
          <w:lang w:val="es-CL"/>
        </w:rPr>
        <w:tab/>
      </w:r>
      <w:r w:rsidRPr="001F5471">
        <w:rPr>
          <w:lang w:val="es-CL"/>
        </w:rPr>
        <w:tab/>
      </w:r>
      <w:r w:rsidRPr="001F5471">
        <w:rPr>
          <w:lang w:val="es-CL"/>
        </w:rPr>
        <w:tab/>
      </w:r>
      <w:r w:rsidR="00A340D4">
        <w:rPr>
          <w:lang w:val="es-CL"/>
        </w:rPr>
        <w:tab/>
      </w:r>
      <w:r w:rsidR="00A340D4">
        <w:rPr>
          <w:rFonts w:ascii="Times New Roman" w:hAnsi="Times New Roman" w:cs="Times New Roman"/>
          <w:lang w:val="es-CL"/>
        </w:rPr>
        <w:t xml:space="preserve">________________________</w:t>
      </w:r>
    </w:p>
    <w:p w:rsidRPr="00A340D4" w:rsidR="004E217C" w:rsidRDefault="00A340D4" w14:paraId="28240006" w14:textId="58A3CB7F">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rPr>
          <w:lang w:val="es-CL"/>
        </w:rPr>
      </w:pPr>
      <w:r w:rsidRPr="000317D3">
        <w:rPr>
          <w:rFonts w:ascii="Times New Roman" w:hAnsi="Times New Roman" w:cs="Times New Roman"/>
          <w:highlight w:val="yellow"/>
          <w:lang w:val="es-CL"/>
        </w:rPr>
        <w:t xml:space="preserve">Ana Rubi</w:t>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sidRPr="00A340D4" w:rsidR="00A01089">
        <w:rPr>
          <w:lang w:val="es-CL"/>
        </w:rPr>
        <w:tab/>
      </w:r>
      <w:r>
        <w:rPr>
          <w:rFonts w:ascii="Times New Roman" w:hAnsi="Times New Roman" w:cs="Times New Roman"/>
          <w:lang w:val="es-CL"/>
        </w:rPr>
        <w:t xml:space="preserve">Lessor’s</w:t>
      </w:r>
      <w:r w:rsidRPr="00A340D4">
        <w:rPr>
          <w:rFonts w:ascii="Times New Roman" w:hAnsi="Times New Roman" w:cs="Times New Roman"/>
          <w:lang w:val="es-CL"/>
        </w:rPr>
        <w:t xml:space="preserve"> Name</w:t>
      </w:r>
    </w:p>
    <w:p w:rsidRPr="00A21DB7" w:rsidR="004E217C" w:rsidRDefault="00A340D4" w14:paraId="0821BCCD" w14:textId="0625178A">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sidRPr="000317D3">
        <w:rPr>
          <w:rFonts w:ascii="Times New Roman" w:hAnsi="Times New Roman" w:cs="Times New Roman"/>
          <w:highlight w:val="yellow"/>
        </w:rPr>
        <w:t xml:space="preserve">Director </w:t>
      </w:r>
      <w:r w:rsidRPr="000317D3">
        <w:rPr>
          <w:rFonts w:ascii="Times New Roman" w:hAnsi="Times New Roman" w:cs="Times New Roman"/>
          <w:highlight w:val="yellow"/>
        </w:rPr>
        <w:t xml:space="preserve">of </w:t>
      </w:r>
      <w:r w:rsidRPr="000317D3">
        <w:rPr>
          <w:rFonts w:ascii="Times New Roman" w:hAnsi="Times New Roman" w:cs="Times New Roman"/>
          <w:highlight w:val="yellow"/>
        </w:rPr>
        <w:t xml:space="preserve">Education</w:t>
      </w:r>
      <w:r w:rsidRPr="00A21DB7" w:rsidR="00A21DB7">
        <w:rPr>
          <w:rFonts w:ascii="Times New Roman" w:hAnsi="Times New Roman" w:cs="Times New Roman"/>
        </w:rPr>
        <w:t xml:space="preserve">, Partners of </w:t>
      </w:r>
      <w:r w:rsidR="00A21DB7">
        <w:rPr>
          <w:rFonts w:ascii="Times New Roman" w:hAnsi="Times New Roman" w:cs="Times New Roman"/>
        </w:rPr>
        <w:t xml:space="preserve">the Americas</w:t>
      </w:r>
      <w:r w:rsidRPr="00A21DB7" w:rsidR="00A01089">
        <w:tab/>
      </w:r>
      <w:r w:rsidRPr="00A21DB7">
        <w:rPr>
          <w:rFonts w:ascii="Times New Roman" w:hAnsi="Times New Roman" w:cs="Times New Roman"/>
        </w:rPr>
        <w:t xml:space="preserve">Landlord</w:t>
      </w:r>
      <w:r w:rsidRPr="00A21DB7" w:rsidR="00A01089">
        <w:rPr>
          <w:rFonts w:ascii="Times New Roman" w:hAnsi="Times New Roman" w:cs="Times New Roman"/>
        </w:rPr>
        <w:tab/>
      </w:r>
      <w:r w:rsidRPr="00A21DB7" w:rsidR="00A01089">
        <w:tab/>
      </w:r>
      <w:r w:rsidRPr="00A21DB7" w:rsidR="00A01089">
        <w:tab/>
      </w:r>
      <w:r w:rsidRPr="00A21DB7" w:rsidR="00A01089">
        <w:tab/>
      </w:r>
    </w:p>
    <w:p w:rsidRPr="00A21DB7" w:rsidR="004E217C" w:rsidP="00A340D4" w:rsidRDefault="00A21DB7" w14:paraId="6385FBFB" w14:textId="14130F97">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Pr>
          <w:rFonts w:ascii="Times New Roman" w:hAnsi="Times New Roman" w:cs="Times New Roman"/>
        </w:rPr>
        <w:t xml:space="preserve">Date</w:t>
      </w:r>
      <w:r>
        <w:rPr>
          <w:rFonts w:ascii="Times New Roman" w:hAnsi="Times New Roman" w:cs="Times New Roman"/>
        </w:rPr>
        <w:t xml:space="preser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40D4" w:rsidR="00A01089">
        <w:tab/>
      </w:r>
      <w:r w:rsidRPr="00A340D4" w:rsidR="00A01089">
        <w:tab/>
      </w:r>
      <w:r w:rsidRPr="00A340D4" w:rsidR="00A01089">
        <w:tab/>
      </w:r>
      <w:r w:rsidRPr="00A340D4" w:rsidR="00A01089">
        <w:tab/>
      </w:r>
      <w:r w:rsidRPr="00A340D4" w:rsidR="00A340D4">
        <w:rPr>
          <w:rFonts w:ascii="Times New Roman" w:hAnsi="Times New Roman" w:cs="Times New Roman"/>
        </w:rPr>
        <w:t xml:space="preserve">Date</w:t>
      </w:r>
      <w:r w:rsidRPr="00A340D4" w:rsidR="00A340D4">
        <w:rPr>
          <w:rFonts w:ascii="Times New Roman" w:hAnsi="Times New Roman" w:cs="Times New Roman"/>
        </w:rPr>
        <w:t xml:space="preserve">:</w:t>
      </w:r>
      <w:r w:rsidRPr="00A340D4" w:rsidR="00A01089">
        <w:rPr>
          <w:rFonts w:ascii="Times New Roman" w:hAnsi="Times New Roman" w:cs="Times New Roman"/>
        </w:rPr>
        <w:tab/>
      </w:r>
      <w:r w:rsidRPr="00A340D4" w:rsidR="00A01089">
        <w:tab/>
      </w:r>
      <w:r w:rsidRPr="00A340D4" w:rsidR="00A01089">
        <w:rPr>
          <w:rFonts w:ascii="Times New Roman" w:hAnsi="Times New Roman" w:cs="Times New Roman"/>
        </w:rPr>
        <w:t xml:space="preserve"> </w:t>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rFonts w:ascii="Times New Roman" w:hAnsi="Times New Roman" w:cs="Times New Roman"/>
          <w:lang w:val="es-CL"/>
        </w:rPr>
        <w:t xml:space="preserve">          </w:t>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r w:rsidRPr="001F5471" w:rsidR="00A01089">
        <w:rPr>
          <w:lang w:val="es-CL"/>
        </w:rPr>
        <w:tab/>
      </w:r>
    </w:p>
    <w:sectPr w:rsidRPr="00A21DB7" w:rsidR="004E217C">
      <w:headerReference w:type="default" r:id="rId12"/>
      <w:footerReference w:type="default" r:id="rId13"/>
      <w:pgSz w:w="12240" w:h="15840" w:code="1"/>
      <w:pgMar w:top="1440" w:right="1440" w:bottom="1440" w:left="1440" w:header="240" w:footer="2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S" w:author="Javiera Salinas" w:date="2026-03-09T15:02:00Z" w:id="0">
    <w:p w:rsidR="003E361F" w:rsidP="003E361F" w:rsidRDefault="003E361F" w14:paraId="14E7889B" w14:textId="77777777">
      <w:pPr>
        <w:pStyle w:val="CommentText"/>
      </w:pPr>
      <w:r>
        <w:rPr>
          <w:rStyle w:val="CommentReference"/>
        </w:rPr>
        <w:annotationRef/>
      </w:r>
      <w:r>
        <w:t xml:space="preserve">This should be adjusted in accordance with our agreement with the tenant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788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5DB2E6" w16cex:dateUtc="2026-03-09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7889B" w16cid:durableId="5E5DB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02AA" w:rsidRDefault="001302AA" w14:paraId="36031787" w14:textId="77777777">
      <w:pPr>
        <w:spacing w:after="0" w:line="240" w:lineRule="auto"/>
      </w:pPr>
      <w:r>
        <w:separator/>
      </w:r>
    </w:p>
  </w:endnote>
  <w:endnote w:type="continuationSeparator" w:id="0">
    <w:p w:rsidR="001302AA" w:rsidRDefault="001302AA" w14:paraId="38C6C0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17C" w:rsidRDefault="004E217C" w14:paraId="51E884F0" w14:textId="77777777">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02AA" w:rsidRDefault="001302AA" w14:paraId="716BF416" w14:textId="77777777">
      <w:pPr>
        <w:spacing w:after="0" w:line="240" w:lineRule="auto"/>
      </w:pPr>
      <w:r>
        <w:separator/>
      </w:r>
    </w:p>
  </w:footnote>
  <w:footnote w:type="continuationSeparator" w:id="0">
    <w:p w:rsidR="001302AA" w:rsidRDefault="001302AA" w14:paraId="26AA88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17C" w:rsidRDefault="004E217C" w14:paraId="68BE3243" w14:textId="77777777">
    <w:pPr>
      <w:pStyle w:val="P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99F"/>
    <w:multiLevelType w:val="hybridMultilevel"/>
    <w:tmpl w:val="D05E3FCA"/>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A712D73"/>
    <w:multiLevelType w:val="hybridMultilevel"/>
    <w:tmpl w:val="44B6736A"/>
    <w:lvl w:ilvl="0" w:tplc="443C264E">
      <w:start w:val="1"/>
      <w:numFmt w:val="decimal"/>
      <w:lvlText w:val="%1."/>
      <w:lvlJc w:val="left"/>
      <w:pPr>
        <w:ind w:left="720" w:hanging="360"/>
      </w:pPr>
      <w:rPr>
        <w:rFonts w:ascii="Times New Roman" w:hAnsi="Times New Roman" w:cs="Times New Roman" w:hint="default"/>
      </w:rPr>
    </w:lvl>
    <w:lvl w:ilvl="1" w:tplc="B966F66C">
      <w:numFmt w:val="decimal"/>
      <w:lvlText w:val=""/>
      <w:lvlJc w:val="left"/>
    </w:lvl>
    <w:lvl w:ilvl="2" w:tplc="3E6887BC">
      <w:numFmt w:val="decimal"/>
      <w:lvlText w:val=""/>
      <w:lvlJc w:val="left"/>
    </w:lvl>
    <w:lvl w:ilvl="3" w:tplc="C7520898">
      <w:numFmt w:val="decimal"/>
      <w:lvlText w:val=""/>
      <w:lvlJc w:val="left"/>
    </w:lvl>
    <w:lvl w:ilvl="4" w:tplc="F056CC10">
      <w:numFmt w:val="decimal"/>
      <w:lvlText w:val=""/>
      <w:lvlJc w:val="left"/>
    </w:lvl>
    <w:lvl w:ilvl="5" w:tplc="FC7A8E26">
      <w:numFmt w:val="decimal"/>
      <w:lvlText w:val=""/>
      <w:lvlJc w:val="left"/>
    </w:lvl>
    <w:lvl w:ilvl="6" w:tplc="BC6630D8">
      <w:numFmt w:val="decimal"/>
      <w:lvlText w:val=""/>
      <w:lvlJc w:val="left"/>
    </w:lvl>
    <w:lvl w:ilvl="7" w:tplc="5818047E">
      <w:numFmt w:val="decimal"/>
      <w:lvlText w:val=""/>
      <w:lvlJc w:val="left"/>
    </w:lvl>
    <w:lvl w:ilvl="8" w:tplc="A774AB9A">
      <w:numFmt w:val="decimal"/>
      <w:lvlText w:val=""/>
      <w:lvlJc w:val="left"/>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7225408">
    <w:abstractNumId w:val="3"/>
  </w:num>
  <w:num w:numId="2" w16cid:durableId="254825674">
    <w:abstractNumId w:val="1"/>
  </w:num>
  <w:num w:numId="3" w16cid:durableId="1755586488">
    <w:abstractNumId w:val="2"/>
  </w:num>
  <w:num w:numId="4" w16cid:durableId="7347376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a Salinas">
    <w15:presenceInfo w15:providerId="AD" w15:userId="S::jsalinas@partners.net::611e6f39-e55a-4066-99d9-e81e4e21b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7C"/>
    <w:rsid w:val="000317D3"/>
    <w:rsid w:val="00091F4E"/>
    <w:rsid w:val="001302AA"/>
    <w:rsid w:val="001F1199"/>
    <w:rsid w:val="001F5471"/>
    <w:rsid w:val="003E361F"/>
    <w:rsid w:val="00414C5C"/>
    <w:rsid w:val="00453307"/>
    <w:rsid w:val="004E217C"/>
    <w:rsid w:val="00530D2D"/>
    <w:rsid w:val="00533B38"/>
    <w:rsid w:val="00590D79"/>
    <w:rsid w:val="00A01089"/>
    <w:rsid w:val="00A21DB7"/>
    <w:rsid w:val="00A340D4"/>
    <w:rsid w:val="00A97713"/>
    <w:rsid w:val="00C85200"/>
    <w:rsid w:val="00C961BA"/>
    <w:rsid w:val="00D733E2"/>
    <w:rsid w:val="00DA493E"/>
    <w:rsid w:val="00E67828"/>
    <w:rsid w:val="00ED27F5"/>
    <w:rsid w:val="00EE554D"/>
    <w:rsid w:val="00F0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940F"/>
  <w15:docId w15:val="{D3A84EBB-2958-4E93-8C7F-9E3533BC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3"/>
      <w:szCs w:val="23"/>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sz w:val="23"/>
      <w:szCs w:val="23"/>
    </w:rPr>
  </w:style>
  <w:style w:type="paragraph" w:styleId="ListParagraph">
    <w:name w:val="List Paragraph"/>
    <w:basedOn w:val="Normal"/>
    <w:uiPriority w:val="99"/>
    <w:rsid w:val="00091F4E"/>
    <w:pPr>
      <w:ind w:left="720"/>
      <w:contextualSpacing/>
    </w:pPr>
  </w:style>
  <w:style w:type="character" w:styleId="CommentReference">
    <w:name w:val="annotation reference"/>
    <w:basedOn w:val="DefaultParagraphFont"/>
    <w:uiPriority w:val="99"/>
    <w:semiHidden/>
    <w:unhideWhenUsed/>
    <w:rsid w:val="003E361F"/>
    <w:rPr>
      <w:sz w:val="16"/>
      <w:szCs w:val="16"/>
    </w:rPr>
  </w:style>
  <w:style w:type="paragraph" w:styleId="CommentText">
    <w:name w:val="annotation text"/>
    <w:basedOn w:val="Normal"/>
    <w:link w:val="CommentTextChar"/>
    <w:uiPriority w:val="99"/>
    <w:unhideWhenUsed/>
    <w:rsid w:val="003E361F"/>
    <w:pPr>
      <w:spacing w:line="240" w:lineRule="auto"/>
    </w:pPr>
    <w:rPr>
      <w:sz w:val="20"/>
      <w:szCs w:val="20"/>
    </w:rPr>
  </w:style>
  <w:style w:type="character" w:customStyle="1" w:styleId="CommentTextChar">
    <w:name w:val="Comment Text Char"/>
    <w:basedOn w:val="DefaultParagraphFont"/>
    <w:link w:val="CommentText"/>
    <w:uiPriority w:val="99"/>
    <w:rsid w:val="003E361F"/>
    <w:rPr>
      <w:sz w:val="20"/>
      <w:szCs w:val="20"/>
    </w:rPr>
  </w:style>
  <w:style w:type="paragraph" w:styleId="CommentSubject">
    <w:name w:val="annotation subject"/>
    <w:basedOn w:val="CommentText"/>
    <w:next w:val="CommentText"/>
    <w:link w:val="CommentSubjectChar"/>
    <w:uiPriority w:val="99"/>
    <w:semiHidden/>
    <w:unhideWhenUsed/>
    <w:rsid w:val="003E361F"/>
    <w:rPr>
      <w:b/>
      <w:bCs/>
    </w:rPr>
  </w:style>
  <w:style w:type="character" w:customStyle="1" w:styleId="CommentSubjectChar">
    <w:name w:val="Comment Subject Char"/>
    <w:basedOn w:val="CommentTextChar"/>
    <w:link w:val="CommentSubject"/>
    <w:uiPriority w:val="99"/>
    <w:semiHidden/>
    <w:rsid w:val="003E361F"/>
    <w:rPr>
      <w:b/>
      <w:bCs/>
      <w:sz w:val="20"/>
      <w:szCs w:val="20"/>
    </w:rPr>
  </w:style>
  <w:style w:type="character" w:styleId="UnresolvedMention">
    <w:name w:val="Unresolved Mention"/>
    <w:basedOn w:val="DefaultParagraphFont"/>
    <w:uiPriority w:val="99"/>
    <w:semiHidden/>
    <w:unhideWhenUsed/>
    <w:rsid w:val="001F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arubi@partners.net" TargetMode="Externa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70DA68A-9AF0-4E80-99CD-9868D36A9636}"/>
</file>

<file path=customXml/itemProps2.xml><?xml version="1.0" encoding="utf-8"?>
<ds:datastoreItem xmlns:ds="http://schemas.openxmlformats.org/officeDocument/2006/customXml" ds:itemID="{BBF092A2-FEEF-4546-8BA0-D2E6174D4679}"/>
</file>

<file path=customXml/itemProps3.xml><?xml version="1.0" encoding="utf-8"?>
<ds:datastoreItem xmlns:ds="http://schemas.openxmlformats.org/officeDocument/2006/customXml" ds:itemID="{1194F38A-096B-485C-B894-F6D251DCC7BF}"/>
</file>

<file path=docProps/app.xml><?xml version="1.0" encoding="utf-8"?>
<Properties xmlns="http://schemas.openxmlformats.org/officeDocument/2006/extended-properties" xmlns:vt="http://schemas.openxmlformats.org/officeDocument/2006/docPropsVTypes">
  <Template>Normal</Template>
  <TotalTime>1</TotalTime>
  <Pages>5</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Martin</dc:creator>
  <cp:keywords>docId:FCA94A12801B626A5DB7CD31372BEAB1</cp:keywords>
  <cp:lastModifiedBy>Danielle Martin</cp:lastModifiedBy>
  <cp:revision>4</cp:revision>
  <dcterms:created xsi:type="dcterms:W3CDTF">2026-03-17T17:21:00Z</dcterms:created>
  <dcterms:modified xsi:type="dcterms:W3CDTF">2026-03-17T17:22:00Z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