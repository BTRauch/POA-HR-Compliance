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F5471" w:rsidR="004E217C" w:rsidP="00590D79" w:rsidRDefault="00A01089" w14:paraId="64B19C3B" w14:textId="118C20B9">
      <w:pPr>
        <w:pStyle w:val="PDParagraphDefault"/>
        <w:jc w:val="center"/>
        <w:rPr>
          <w:rFonts w:ascii="Times New Roman" w:hAnsi="Times New Roman" w:cs="Times New Roman"/>
          <w:b/>
          <w:bCs/>
          <w:u w:val="single"/>
          <w:lang w:val="es-CL"/>
        </w:rPr>
      </w:pPr>
      <w:r w:rsidRPr="001F5471">
        <w:rPr>
          <w:rFonts w:ascii="Times New Roman" w:hAnsi="Times New Roman" w:cs="Times New Roman"/>
          <w:b/>
          <w:bCs/>
          <w:u w:val="single"/>
          <w:lang w:val="es-CL"/>
        </w:rPr>
        <w:t xml:space="preserve">CONTRAT DE LOCATION</w:t>
      </w:r>
    </w:p>
    <w:p w:rsidRPr="001F5471" w:rsidR="00590D79" w:rsidP="00590D79" w:rsidRDefault="00590D79" w14:paraId="47D01A78" w14:textId="77777777">
      <w:pPr>
        <w:pStyle w:val="PDParagraphDefault"/>
        <w:jc w:val="center"/>
        <w:rPr>
          <w:lang w:val="es-CL"/>
        </w:rPr>
      </w:pPr>
    </w:p>
    <w:p w:rsidR="004E217C" w:rsidRDefault="00A01089" w14:paraId="0CC3757A" w14:textId="07D2959B">
      <w:pPr>
        <w:pStyle w:val="PDParagraphDefault"/>
        <w:jc w:val="both"/>
        <w:rPr>
          <w:rFonts w:ascii="Times New Roman" w:hAnsi="Times New Roman" w:cs="Times New Roman"/>
          <w:lang w:val="es-CL"/>
        </w:rPr>
      </w:pPr>
      <w:r w:rsidRPr="001F5471">
        <w:rPr>
          <w:rFonts w:ascii="Times New Roman" w:hAnsi="Times New Roman" w:cs="Times New Roman"/>
          <w:lang w:val="es-CL"/>
        </w:rPr>
        <w:t xml:space="preserve">LE PRÉSENT CONTRAT DE LOCATION (ci-après dénommé le « Contrat ») est conclu entre </w:t>
      </w:r>
      <w:r w:rsidRPr="001F5471" w:rsidR="001F5471">
        <w:rPr>
          <w:rFonts w:ascii="Times New Roman" w:hAnsi="Times New Roman" w:cs="Times New Roman"/>
          <w:b/>
          <w:bCs/>
          <w:highlight w:val="yellow"/>
          <w:lang w:val="es-CL"/>
        </w:rPr>
        <w:t xml:space="preserve">NOM</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domicilié à </w:t>
      </w:r>
      <w:r w:rsidRPr="001F5471" w:rsidR="001F5471">
        <w:rPr>
          <w:rFonts w:ascii="Times New Roman" w:hAnsi="Times New Roman" w:cs="Times New Roman"/>
          <w:highlight w:val="yellow"/>
          <w:lang w:val="es-CL"/>
        </w:rPr>
        <w:t xml:space="preserve">ADRESSE</w:t>
      </w:r>
      <w:r w:rsidRPr="001F5471">
        <w:rPr>
          <w:rFonts w:ascii="Times New Roman" w:hAnsi="Times New Roman" w:cs="Times New Roman"/>
          <w:lang w:val="es-CL"/>
        </w:rPr>
        <w:t xml:space="preserve">, (ci-après dénommé le « Bailleur », terme qui inclut, lorsque le contexte le permet, ses héritiers, exécuteurs testamentaires, administrateurs, ayants droit et successeurs) d'une part, et </w:t>
      </w:r>
      <w:r w:rsidRPr="001F5471">
        <w:rPr>
          <w:rFonts w:ascii="Times New Roman" w:hAnsi="Times New Roman" w:cs="Times New Roman"/>
          <w:b/>
          <w:bCs/>
          <w:lang w:val="es-CL"/>
        </w:rPr>
        <w:t xml:space="preserve">Partners </w:t>
      </w:r>
      <w:r w:rsidRPr="001F5471">
        <w:rPr>
          <w:rFonts w:ascii="Times New Roman" w:hAnsi="Times New Roman" w:cs="Times New Roman"/>
          <w:b/>
          <w:bCs/>
          <w:lang w:val="es-CL"/>
        </w:rPr>
        <w:t xml:space="preserve">of </w:t>
      </w:r>
      <w:r w:rsidRPr="001F5471">
        <w:rPr>
          <w:rFonts w:ascii="Times New Roman" w:hAnsi="Times New Roman" w:cs="Times New Roman"/>
          <w:b/>
          <w:bCs/>
          <w:lang w:val="es-CL"/>
        </w:rPr>
        <w:t xml:space="preserve">the </w:t>
      </w:r>
      <w:r w:rsidRPr="001F5471">
        <w:rPr>
          <w:rFonts w:ascii="Times New Roman" w:hAnsi="Times New Roman" w:cs="Times New Roman"/>
          <w:b/>
          <w:bCs/>
          <w:lang w:val="es-CL"/>
        </w:rPr>
        <w:t xml:space="preserve">Americas</w:t>
      </w:r>
      <w:r w:rsidR="001F5471">
        <w:rPr>
          <w:rFonts w:ascii="Times New Roman" w:hAnsi="Times New Roman" w:cs="Times New Roman"/>
          <w:b/>
          <w:bCs/>
          <w:lang w:val="es-CL"/>
        </w:rPr>
        <w:t xml:space="preserve">, </w:t>
      </w:r>
      <w:r w:rsidRPr="001F5471">
        <w:rPr>
          <w:rFonts w:ascii="Times New Roman" w:hAnsi="Times New Roman" w:cs="Times New Roman"/>
          <w:b/>
          <w:bCs/>
          <w:lang w:val="es-CL"/>
        </w:rPr>
        <w:t xml:space="preserve">Inc</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ONG dont le siège social est situé à </w:t>
      </w:r>
      <w:r w:rsidR="001F5471">
        <w:rPr>
          <w:rFonts w:ascii="Times New Roman" w:hAnsi="Times New Roman" w:cs="Times New Roman"/>
          <w:lang w:val="es-CL"/>
        </w:rPr>
        <w:t xml:space="preserve">Washington, DC, États-Unis </w:t>
      </w:r>
      <w:r w:rsidRPr="001F5471">
        <w:rPr>
          <w:rFonts w:ascii="Times New Roman" w:hAnsi="Times New Roman" w:cs="Times New Roman"/>
          <w:lang w:val="es-CL"/>
        </w:rPr>
        <w:t xml:space="preserve">(ci-après dénommée le « Locataire »).</w:t>
      </w:r>
    </w:p>
    <w:p w:rsidRPr="001F5471" w:rsidR="00F0148D" w:rsidRDefault="00F0148D" w14:paraId="23FBB4A8" w14:textId="77777777">
      <w:pPr>
        <w:pStyle w:val="PDParagraphDefault"/>
        <w:jc w:val="both"/>
        <w:rPr>
          <w:lang w:val="es-CL"/>
        </w:rPr>
      </w:pPr>
    </w:p>
    <w:p w:rsidRPr="001F5471" w:rsidR="004E217C" w:rsidRDefault="00A01089" w14:paraId="417E8E54" w14:textId="77777777">
      <w:pPr>
        <w:pStyle w:val="PDParagraphDefault"/>
        <w:jc w:val="both"/>
        <w:rPr>
          <w:lang w:val="es-CL"/>
        </w:rPr>
      </w:pPr>
      <w:r w:rsidRPr="001F5471">
        <w:rPr>
          <w:rFonts w:ascii="Times New Roman" w:hAnsi="Times New Roman" w:cs="Times New Roman"/>
          <w:lang w:val="es-CL"/>
        </w:rPr>
        <w:t xml:space="preserve">LES PARTIES CONVIENNENT DE CE QUI SUIT </w:t>
      </w:r>
    </w:p>
    <w:p w:rsidRPr="001F5471" w:rsidR="004E217C" w:rsidRDefault="00A01089" w14:paraId="2F271185" w14:textId="77777777">
      <w:pPr>
        <w:pStyle w:val="PDParagraphDefault"/>
        <w:jc w:val="both"/>
        <w:rPr>
          <w:lang w:val="es-CL"/>
        </w:rPr>
      </w:pPr>
      <w:r w:rsidRPr="001F5471">
        <w:rPr>
          <w:rFonts w:ascii="Times New Roman" w:hAnsi="Times New Roman" w:cs="Times New Roman"/>
          <w:b/>
          <w:bCs/>
          <w:lang w:val="es-CL"/>
        </w:rPr>
        <w:t xml:space="preserve">Locaux loués</w:t>
      </w:r>
    </w:p>
    <w:p w:rsidRPr="00530D2D" w:rsidR="004E217C" w:rsidP="00091F4E" w:rsidRDefault="00A01089" w14:paraId="08D7EF77" w14:textId="20D2F049">
      <w:pPr>
        <w:pStyle w:val="PDParagraphDefault"/>
        <w:numPr>
          <w:ilvl w:val="0"/>
          <w:numId w:val="4"/>
        </w:numPr>
        <w:jc w:val="both"/>
        <w:rPr>
          <w:lang w:val="es-CL"/>
        </w:rPr>
      </w:pPr>
      <w:r w:rsidRPr="001F5471">
        <w:rPr>
          <w:rFonts w:ascii="Times New Roman" w:hAnsi="Times New Roman" w:cs="Times New Roman"/>
          <w:lang w:val="es-CL"/>
        </w:rPr>
        <w:t xml:space="preserve">Le Locataire </w:t>
      </w:r>
      <w:r w:rsidR="00091F4E">
        <w:rPr>
          <w:rFonts w:ascii="Times New Roman" w:hAnsi="Times New Roman" w:cs="Times New Roman"/>
          <w:lang w:val="es-CL"/>
        </w:rPr>
        <w:t xml:space="preserve">accepte </w:t>
      </w:r>
      <w:r w:rsidRPr="001F5471">
        <w:rPr>
          <w:rFonts w:ascii="Times New Roman" w:hAnsi="Times New Roman" w:cs="Times New Roman"/>
          <w:lang w:val="es-CL"/>
        </w:rPr>
        <w:t xml:space="preserve">de louer, en l'état, l'unité immobilière située à </w:t>
      </w:r>
      <w:r w:rsidRPr="00091F4E" w:rsidR="00091F4E">
        <w:rPr>
          <w:rFonts w:ascii="Times New Roman" w:hAnsi="Times New Roman" w:cs="Times New Roman"/>
          <w:b/>
          <w:bCs/>
          <w:highlight w:val="yellow"/>
          <w:lang w:val="es-CL"/>
        </w:rPr>
        <w:t xml:space="preserve">Adresse</w:t>
      </w:r>
      <w:r w:rsidRPr="001F5471">
        <w:rPr>
          <w:rFonts w:ascii="Times New Roman" w:hAnsi="Times New Roman" w:cs="Times New Roman"/>
          <w:lang w:val="es-CL"/>
        </w:rPr>
        <w:t xml:space="preserve">, y compris le bâtiment et les constructions qui s'y trouvent, ainsi que tous les accessoires et installations, À </w:t>
      </w:r>
      <w:r w:rsidRPr="001F5471">
        <w:rPr>
          <w:rFonts w:ascii="Times New Roman" w:hAnsi="Times New Roman" w:cs="Times New Roman"/>
          <w:b/>
          <w:bCs/>
          <w:i/>
          <w:iCs/>
          <w:lang w:val="es-CL"/>
        </w:rPr>
        <w:t xml:space="preserve">DES FINS DE BUREAU</w:t>
      </w:r>
      <w:r w:rsidRPr="001F5471">
        <w:rPr>
          <w:rFonts w:ascii="Times New Roman" w:hAnsi="Times New Roman" w:cs="Times New Roman"/>
          <w:lang w:val="es-CL"/>
        </w:rPr>
        <w:t xml:space="preserve">, et le Locataire a accepté le contrat de location selon les termes et conditions énoncés ci-dessous.</w:t>
      </w:r>
    </w:p>
    <w:p w:rsidRPr="001F5471" w:rsidR="00530D2D" w:rsidP="00530D2D" w:rsidRDefault="00530D2D" w14:paraId="3146DFAF" w14:textId="77777777">
      <w:pPr>
        <w:pStyle w:val="PDParagraphDefault"/>
        <w:ind w:start="720"/>
        <w:jc w:val="both"/>
        <w:rPr>
          <w:lang w:val="es-CL"/>
        </w:rPr>
      </w:pPr>
    </w:p>
    <w:p w:rsidR="004E217C" w:rsidRDefault="00A01089" w14:paraId="5F0A5B08" w14:textId="77777777">
      <w:pPr>
        <w:pStyle w:val="PDParagraphDefault"/>
        <w:jc w:val="both"/>
      </w:pPr>
      <w:r>
        <w:rPr>
          <w:rFonts w:ascii="Times New Roman" w:hAnsi="Times New Roman" w:cs="Times New Roman"/>
          <w:b/>
          <w:bCs/>
        </w:rPr>
        <w:t xml:space="preserve">Durée </w:t>
      </w:r>
      <w:r>
        <w:rPr>
          <w:rFonts w:ascii="Times New Roman" w:hAnsi="Times New Roman" w:cs="Times New Roman"/>
          <w:b/>
          <w:bCs/>
        </w:rPr>
        <w:t xml:space="preserve">du </w:t>
      </w:r>
      <w:r>
        <w:rPr>
          <w:rFonts w:ascii="Times New Roman" w:hAnsi="Times New Roman" w:cs="Times New Roman"/>
          <w:b/>
          <w:bCs/>
        </w:rPr>
        <w:t xml:space="preserve">contrat </w:t>
      </w:r>
      <w:r>
        <w:rPr>
          <w:rFonts w:ascii="Times New Roman" w:hAnsi="Times New Roman" w:cs="Times New Roman"/>
          <w:b/>
          <w:bCs/>
        </w:rPr>
        <w:t xml:space="preserve">de </w:t>
      </w:r>
      <w:r>
        <w:rPr>
          <w:rFonts w:ascii="Times New Roman" w:hAnsi="Times New Roman" w:cs="Times New Roman"/>
          <w:b/>
          <w:bCs/>
        </w:rPr>
        <w:t xml:space="preserve">location</w:t>
      </w:r>
    </w:p>
    <w:p w:rsidRPr="001F5471" w:rsidR="004E217C" w:rsidP="00091F4E" w:rsidRDefault="00A01089" w14:paraId="2B532197" w14:textId="07FED293">
      <w:pPr>
        <w:pStyle w:val="PDParagraphDefault"/>
        <w:numPr>
          <w:ilvl w:val="0"/>
          <w:numId w:val="4"/>
        </w:numPr>
        <w:jc w:val="both"/>
        <w:rPr>
          <w:lang w:val="es-CL"/>
        </w:rPr>
      </w:pPr>
      <w:r w:rsidRPr="001F5471">
        <w:rPr>
          <w:rFonts w:ascii="Times New Roman" w:hAnsi="Times New Roman" w:cs="Times New Roman"/>
          <w:lang w:val="es-CL"/>
        </w:rPr>
        <w:t xml:space="preserve">Le contrat de location prendra effet à </w:t>
      </w:r>
      <w:r w:rsidRPr="00091F4E" w:rsidR="00091F4E">
        <w:rPr>
          <w:rFonts w:ascii="Times New Roman" w:hAnsi="Times New Roman" w:cs="Times New Roman"/>
          <w:b/>
          <w:bCs/>
          <w:highlight w:val="yellow"/>
          <w:lang w:val="es-CL"/>
        </w:rPr>
        <w:t xml:space="preserve">la date de début </w:t>
      </w:r>
      <w:r w:rsidRPr="001F5471">
        <w:rPr>
          <w:rFonts w:ascii="Times New Roman" w:hAnsi="Times New Roman" w:cs="Times New Roman"/>
          <w:lang w:val="es-CL"/>
        </w:rPr>
        <w:t xml:space="preserve">pour une période de </w:t>
      </w:r>
      <w:r w:rsidRPr="00530D2D" w:rsidR="00530D2D">
        <w:rPr>
          <w:rFonts w:ascii="Times New Roman" w:hAnsi="Times New Roman" w:cs="Times New Roman"/>
          <w:b/>
          <w:bCs/>
          <w:highlight w:val="yellow"/>
          <w:lang w:val="es-CL"/>
        </w:rPr>
        <w:t xml:space="preserve">XX </w:t>
      </w:r>
      <w:r w:rsidRPr="001F5471">
        <w:rPr>
          <w:rFonts w:ascii="Times New Roman" w:hAnsi="Times New Roman" w:cs="Times New Roman"/>
          <w:lang w:val="es-CL"/>
        </w:rPr>
        <w:t xml:space="preserve">mois, expirant </w:t>
      </w:r>
      <w:r w:rsidRPr="00091F4E" w:rsidR="00091F4E">
        <w:rPr>
          <w:rFonts w:ascii="Times New Roman" w:hAnsi="Times New Roman" w:cs="Times New Roman"/>
          <w:b/>
          <w:bCs/>
          <w:highlight w:val="yellow"/>
          <w:lang w:val="es-CL"/>
        </w:rPr>
        <w:t xml:space="preserve">à la date d'expiration</w:t>
      </w:r>
      <w:r w:rsidRPr="001F5471">
        <w:rPr>
          <w:rFonts w:ascii="Times New Roman" w:hAnsi="Times New Roman" w:cs="Times New Roman"/>
          <w:lang w:val="es-CL"/>
        </w:rPr>
        <w:t xml:space="preserve">, renouvelable par accord écrit.</w:t>
      </w:r>
    </w:p>
    <w:p w:rsidRPr="001F5471" w:rsidR="004E217C" w:rsidRDefault="004E217C" w14:paraId="2F3C75F9" w14:textId="77777777">
      <w:pPr>
        <w:pStyle w:val="PDParagraphDefault"/>
        <w:jc w:val="both"/>
        <w:rPr>
          <w:lang w:val="es-CL"/>
        </w:rPr>
      </w:pPr>
    </w:p>
    <w:p w:rsidRPr="00091F4E" w:rsidR="004E217C" w:rsidP="00091F4E" w:rsidRDefault="00A01089" w14:paraId="3D869C50" w14:textId="77777777">
      <w:pPr>
        <w:pStyle w:val="PDParagraphDefault"/>
        <w:numPr>
          <w:ilvl w:val="0"/>
          <w:numId w:val="4"/>
        </w:numPr>
        <w:jc w:val="both"/>
        <w:rPr>
          <w:lang w:val="es-CL"/>
        </w:rPr>
      </w:pPr>
      <w:r w:rsidRPr="001F5471">
        <w:rPr>
          <w:rFonts w:ascii="Times New Roman" w:hAnsi="Times New Roman" w:cs="Times New Roman"/>
          <w:lang w:val="es-CL"/>
        </w:rPr>
        <w:t xml:space="preserve">Le locataire reconnaît et accepte que tout renouvellement ou prolongation de la durée convenue du contrat de location sera soumis à l'approbation et au consentement du bailleur et fera l'objet d'une renégociation des conditions du contrat de location, étant entendu que si le locataire souhaite renouveler ou prolonger le contrat de location à son échéance, il devra notifier par écrit au bailleur, 30 jours à l'avance, son intention de résilier ou de prolonger le contrat de location. Le locataire devra informer le bailleur par écrit, 30 jours à l'avance, de son intention de résilier ou de prolonger le contrat de location.</w:t>
      </w:r>
    </w:p>
    <w:p w:rsidRPr="001F5471" w:rsidR="00091F4E" w:rsidP="00091F4E" w:rsidRDefault="00091F4E" w14:paraId="6A033400" w14:textId="77777777">
      <w:pPr>
        <w:pStyle w:val="PDParagraphDefault"/>
        <w:jc w:val="both"/>
        <w:rPr>
          <w:lang w:val="es-CL"/>
        </w:rPr>
      </w:pPr>
    </w:p>
    <w:p w:rsidR="004E217C" w:rsidRDefault="00A01089" w14:paraId="70276E25" w14:textId="77777777">
      <w:pPr>
        <w:pStyle w:val="PDParagraphDefault"/>
        <w:jc w:val="both"/>
      </w:pPr>
      <w:r>
        <w:rPr>
          <w:rFonts w:ascii="Times New Roman" w:hAnsi="Times New Roman" w:cs="Times New Roman"/>
          <w:b/>
          <w:bCs/>
        </w:rPr>
        <w:t xml:space="preserve">Loyer </w:t>
      </w:r>
      <w:r>
        <w:rPr>
          <w:rFonts w:ascii="Times New Roman" w:hAnsi="Times New Roman" w:cs="Times New Roman"/>
          <w:b/>
          <w:bCs/>
        </w:rPr>
        <w:t xml:space="preserve">et </w:t>
      </w:r>
      <w:r>
        <w:rPr>
          <w:rFonts w:ascii="Times New Roman" w:hAnsi="Times New Roman" w:cs="Times New Roman"/>
          <w:b/>
          <w:bCs/>
        </w:rPr>
        <w:t xml:space="preserve">caution</w:t>
      </w:r>
    </w:p>
    <w:p w:rsidRPr="001F5471" w:rsidR="004E217C" w:rsidP="00091F4E" w:rsidRDefault="00A01089" w14:paraId="33B96D6A" w14:textId="6FC590F7">
      <w:pPr>
        <w:pStyle w:val="PDParagraphDefault"/>
        <w:numPr>
          <w:ilvl w:val="0"/>
          <w:numId w:val="4"/>
        </w:numPr>
        <w:jc w:val="both"/>
        <w:rPr>
          <w:lang w:val="es-CL"/>
        </w:rPr>
      </w:pPr>
      <w:r w:rsidRPr="001F5471">
        <w:rPr>
          <w:rFonts w:ascii="Times New Roman" w:hAnsi="Times New Roman" w:cs="Times New Roman"/>
          <w:lang w:val="es-CL"/>
        </w:rPr>
        <w:t xml:space="preserve">Le locataire s'engage à payer et le bailleur à accepter un loyer mensuel </w:t>
      </w:r>
      <w:r w:rsidRPr="00091F4E" w:rsidR="00091F4E">
        <w:rPr>
          <w:rFonts w:ascii="Times New Roman" w:hAnsi="Times New Roman" w:cs="Times New Roman"/>
          <w:b/>
          <w:bCs/>
          <w:highlight w:val="yellow"/>
          <w:lang w:val="es-CL"/>
        </w:rPr>
        <w:t xml:space="preserve">d'un </w:t>
      </w:r>
      <w:r w:rsidRPr="00EE554D" w:rsidR="00EE554D">
        <w:rPr>
          <w:rFonts w:ascii="Times New Roman" w:hAnsi="Times New Roman" w:cs="Times New Roman"/>
          <w:b/>
          <w:bCs/>
          <w:highlight w:val="yellow"/>
          <w:lang w:val="es-CL"/>
        </w:rPr>
        <w:t xml:space="preserve">montant de [montant</w:t>
      </w:r>
      <w:r w:rsidRPr="001F5471">
        <w:rPr>
          <w:rFonts w:ascii="Times New Roman" w:hAnsi="Times New Roman" w:cs="Times New Roman"/>
          <w:lang w:val="es-CL"/>
        </w:rPr>
        <w:t xml:space="preserve">], payable d'avance chaque </w:t>
      </w:r>
      <w:r w:rsidRPr="00091F4E" w:rsidR="00091F4E">
        <w:rPr>
          <w:rFonts w:ascii="Times New Roman" w:hAnsi="Times New Roman" w:cs="Times New Roman"/>
          <w:highlight w:val="yellow"/>
          <w:lang w:val="es-CL"/>
        </w:rPr>
        <w:t xml:space="preserve">mois/trimestre/autre période </w:t>
      </w:r>
      <w:r w:rsidRPr="001F5471">
        <w:rPr>
          <w:rFonts w:ascii="Times New Roman" w:hAnsi="Times New Roman" w:cs="Times New Roman"/>
          <w:lang w:val="es-CL"/>
        </w:rPr>
        <w:t xml:space="preserve">du contrat de location, soit </w:t>
      </w:r>
      <w:r w:rsidRPr="00091F4E" w:rsidR="00091F4E">
        <w:rPr>
          <w:rFonts w:ascii="Times New Roman" w:hAnsi="Times New Roman" w:cs="Times New Roman"/>
          <w:b/>
          <w:bCs/>
          <w:highlight w:val="yellow"/>
          <w:lang w:val="es-CL"/>
        </w:rPr>
        <w:t xml:space="preserve">un montant total de</w:t>
      </w:r>
      <w:r w:rsidRPr="001F5471">
        <w:rPr>
          <w:rFonts w:ascii="Times New Roman" w:hAnsi="Times New Roman" w:cs="Times New Roman"/>
          <w:lang w:val="es-CL"/>
        </w:rPr>
        <w:t xml:space="preserve"> [</w:t>
      </w:r>
      <w:r w:rsidRPr="00091F4E" w:rsidR="00091F4E">
        <w:rPr>
          <w:rFonts w:ascii="Times New Roman" w:hAnsi="Times New Roman" w:cs="Times New Roman"/>
          <w:b/>
          <w:bCs/>
          <w:highlight w:val="yellow"/>
          <w:lang w:val="es-CL"/>
        </w:rPr>
        <w:t xml:space="preserve">montant total]</w:t>
      </w:r>
      <w:r w:rsidR="00091F4E">
        <w:rPr>
          <w:rFonts w:ascii="Times New Roman" w:hAnsi="Times New Roman" w:cs="Times New Roman"/>
          <w:b/>
          <w:bCs/>
          <w:lang w:val="es-CL"/>
        </w:rPr>
        <w:t xml:space="preserve">.</w:t>
      </w:r>
    </w:p>
    <w:p w:rsidRPr="001F5471" w:rsidR="004E217C" w:rsidRDefault="004E217C" w14:paraId="6BA74B9B" w14:textId="77777777">
      <w:pPr>
        <w:pStyle w:val="PDParagraphDefault"/>
        <w:jc w:val="both"/>
        <w:rPr>
          <w:lang w:val="es-CL"/>
        </w:rPr>
      </w:pPr>
    </w:p>
    <w:p w:rsidRPr="001F5471" w:rsidR="004E217C" w:rsidP="00091F4E" w:rsidRDefault="00A01089" w14:paraId="0C0C59D2" w14:textId="6A8F164E">
      <w:pPr>
        <w:pStyle w:val="PDParagraphDefault"/>
        <w:numPr>
          <w:ilvl w:val="0"/>
          <w:numId w:val="4"/>
        </w:numPr>
        <w:jc w:val="both"/>
        <w:rPr>
          <w:lang w:val="es-CL"/>
        </w:rPr>
      </w:pPr>
      <w:r w:rsidRPr="001F5471">
        <w:rPr>
          <w:rFonts w:ascii="Times New Roman" w:hAnsi="Times New Roman" w:cs="Times New Roman"/>
          <w:lang w:val="es-CL"/>
        </w:rPr>
        <w:lastRenderedPageBreak/>
      </w:r>
      <w:r w:rsidRPr="001F5471">
        <w:rPr>
          <w:rFonts w:ascii="Times New Roman" w:hAnsi="Times New Roman" w:cs="Times New Roman"/>
          <w:lang w:val="es-CL"/>
        </w:rPr>
        <w:t xml:space="preserve">Le locataire s'engage à payer le montant du loyer au bailleur ou à l'ordre du bailleur par traite bancaire ou virement en </w:t>
      </w:r>
      <w:r w:rsidRPr="00EE554D" w:rsidR="001F1199">
        <w:rPr>
          <w:rFonts w:ascii="Times New Roman" w:hAnsi="Times New Roman" w:cs="Times New Roman"/>
          <w:b/>
          <w:bCs/>
          <w:highlight w:val="yellow"/>
          <w:lang w:val="es-CL"/>
        </w:rPr>
        <w:t xml:space="preserve">devise</w:t>
      </w:r>
      <w:r w:rsidRPr="001F5471">
        <w:rPr>
          <w:rFonts w:ascii="Times New Roman" w:hAnsi="Times New Roman" w:cs="Times New Roman"/>
          <w:lang w:val="es-CL"/>
        </w:rPr>
        <w:t xml:space="preserve">, qui sera versé sur le compte du propriétaire chaque </w:t>
      </w:r>
      <w:r w:rsidRPr="00091F4E" w:rsidR="00091F4E">
        <w:rPr>
          <w:rFonts w:ascii="Times New Roman" w:hAnsi="Times New Roman" w:cs="Times New Roman"/>
          <w:highlight w:val="yellow"/>
          <w:lang w:val="es-CL"/>
        </w:rPr>
        <w:t xml:space="preserve">mois/trimestre/autre</w:t>
      </w:r>
      <w:r w:rsidRPr="001F5471">
        <w:rPr>
          <w:rFonts w:ascii="Times New Roman" w:hAnsi="Times New Roman" w:cs="Times New Roman"/>
          <w:lang w:val="es-CL"/>
        </w:rPr>
        <w:t xml:space="preserve">.</w:t>
      </w:r>
    </w:p>
    <w:p w:rsidRPr="001F5471" w:rsidR="004E217C" w:rsidRDefault="004E217C" w14:paraId="50DE7EF7" w14:textId="77777777">
      <w:pPr>
        <w:pStyle w:val="PDParagraphDefault"/>
        <w:jc w:val="both"/>
        <w:rPr>
          <w:lang w:val="es-CL"/>
        </w:rPr>
      </w:pPr>
    </w:p>
    <w:p w:rsidRPr="001F5471" w:rsidR="004E217C" w:rsidP="00091F4E" w:rsidRDefault="00A01089" w14:paraId="02B9B3FC" w14:textId="530F49FB">
      <w:pPr>
        <w:pStyle w:val="PDParagraphDefault"/>
        <w:numPr>
          <w:ilvl w:val="0"/>
          <w:numId w:val="4"/>
        </w:numPr>
        <w:jc w:val="both"/>
        <w:rPr>
          <w:lang w:val="es-CL"/>
        </w:rPr>
      </w:pPr>
      <w:r w:rsidRPr="001F5471">
        <w:rPr>
          <w:rFonts w:ascii="Times New Roman" w:hAnsi="Times New Roman" w:cs="Times New Roman"/>
          <w:lang w:val="es-CL"/>
        </w:rPr>
        <w:t xml:space="preserve">Le locataire accepte de verser une caution unique pour les locaux d'un montant de </w:t>
      </w:r>
      <w:r w:rsidRPr="00091F4E" w:rsidR="00091F4E">
        <w:rPr>
          <w:rFonts w:ascii="Times New Roman" w:hAnsi="Times New Roman" w:cs="Times New Roman"/>
          <w:b/>
          <w:bCs/>
          <w:highlight w:val="yellow"/>
          <w:lang w:val="es-CL"/>
        </w:rPr>
        <w:t xml:space="preserve">montant </w:t>
      </w:r>
      <w:r w:rsidRPr="00EE554D" w:rsidR="001F1199">
        <w:rPr>
          <w:rFonts w:ascii="Times New Roman" w:hAnsi="Times New Roman" w:cs="Times New Roman"/>
          <w:b/>
          <w:bCs/>
          <w:highlight w:val="yellow"/>
          <w:lang w:val="es-CL"/>
        </w:rPr>
        <w:t xml:space="preserve">en devise</w:t>
      </w:r>
      <w:r w:rsidRPr="001F5471">
        <w:rPr>
          <w:rFonts w:ascii="Times New Roman" w:hAnsi="Times New Roman" w:cs="Times New Roman"/>
          <w:lang w:val="es-CL"/>
        </w:rPr>
        <w:t xml:space="preserve">, payable à la signature du présent contrat. La caution est conservée à titre de garantie contre tout dommage ou perte des locaux loués et contre toute facture impayée, loyer, paiement ou toute somme due par le locataire ou toute autre responsabilité encourue par le bailleur. À l'expiration du contrat de location, le bailleur disposera de quinze (15) jours pour inspecter le bien immobilier et restituer le dépôt de garantie au locataire, à condition que le bien soit en bon état. Si le bien présente des dommages, le bailleur devra fournir au locataire une liste détaillée et des photographies des dommages, ainsi que leur coût. Une fois la liste détaillée des dommages fournie, le montant correspondant sera déduit du dépôt de garantie et le montant restant (le cas échéant) sera restitué au locataire au plus tard trente (30) jours après la résiliation du contrat de location.</w:t>
      </w:r>
    </w:p>
    <w:p w:rsidRPr="001F5471" w:rsidR="004E217C" w:rsidRDefault="004E217C" w14:paraId="293A6D64" w14:textId="77777777">
      <w:pPr>
        <w:pStyle w:val="PDParagraphDefault"/>
        <w:jc w:val="both"/>
        <w:rPr>
          <w:lang w:val="es-CL"/>
        </w:rPr>
      </w:pPr>
    </w:p>
    <w:p w:rsidRPr="001F5471" w:rsidR="004E217C" w:rsidP="00091F4E" w:rsidRDefault="00A01089" w14:paraId="41835A90" w14:textId="77777777">
      <w:pPr>
        <w:pStyle w:val="PDParagraphDefault"/>
        <w:numPr>
          <w:ilvl w:val="0"/>
          <w:numId w:val="4"/>
        </w:numPr>
        <w:jc w:val="both"/>
        <w:rPr>
          <w:lang w:val="es-CL"/>
        </w:rPr>
      </w:pPr>
      <w:r w:rsidRPr="001F5471">
        <w:rPr>
          <w:rFonts w:ascii="Times New Roman" w:hAnsi="Times New Roman" w:cs="Times New Roman"/>
          <w:lang w:val="es-CL"/>
        </w:rPr>
        <w:t xml:space="preserve">Toutes les notifications effectuées en vertu du présent contrat de location ou en rapport avec celui-ci n'auront d'effet que si elles sont faites par écrit et envoyées aux adresses indiquées ci-dessous (ou à toute autre adresse que la partie concernée aura indiquée dans une notification écrite adressée à la partie expéditrice) par remise en mains propres avec accusé de réception, ou par service postal international agréé avec accusé de réception, ou par courrier électronique envoyé aux adresses électroniques suivantes :</w:t>
      </w:r>
    </w:p>
    <w:p w:rsidRPr="001F5471" w:rsidR="004E217C" w:rsidRDefault="004E217C" w14:paraId="673630DC" w14:textId="77777777">
      <w:pPr>
        <w:pStyle w:val="PDParagraphDefault"/>
        <w:jc w:val="both"/>
        <w:rPr>
          <w:lang w:val="es-CL"/>
        </w:rPr>
      </w:pPr>
    </w:p>
    <w:p w:rsidR="00091F4E" w:rsidRDefault="00A01089" w14:paraId="7200D2F4" w14:textId="77777777">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Si la notification est destinée au bailleur :     </w:t>
      </w:r>
      <w:r w:rsidRPr="001F5471">
        <w:rPr>
          <w:lang w:val="es-CL"/>
        </w:rPr>
        <w:tab/>
      </w:r>
    </w:p>
    <w:p w:rsidRPr="001F5471" w:rsidR="004E217C" w:rsidRDefault="00091F4E" w14:paraId="24FD4D01" w14:textId="151BEA7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Pr>
          <w:lang w:val="es-CL"/>
        </w:rPr>
        <w:tab/>
      </w:r>
      <w:r>
        <w:rPr>
          <w:lang w:val="es-CL"/>
        </w:rPr>
        <w:tab/>
      </w:r>
      <w:r>
        <w:rPr>
          <w:lang w:val="es-CL"/>
        </w:rPr>
        <w:tab/>
      </w:r>
      <w:r>
        <w:rPr>
          <w:lang w:val="es-CL"/>
        </w:rPr>
        <w:tab/>
      </w:r>
      <w:r>
        <w:rPr>
          <w:lang w:val="es-CL"/>
        </w:rPr>
        <w:tab/>
      </w:r>
      <w:r>
        <w:rPr>
          <w:lang w:val="es-CL"/>
        </w:rPr>
        <w:tab/>
      </w:r>
      <w:r>
        <w:rPr>
          <w:lang w:val="es-CL"/>
        </w:rPr>
        <w:tab/>
      </w:r>
      <w:r w:rsidRPr="00091F4E">
        <w:rPr>
          <w:rFonts w:ascii="Times New Roman" w:hAnsi="Times New Roman" w:cs="Times New Roman"/>
          <w:highlight w:val="yellow"/>
          <w:lang w:val="es-CL"/>
        </w:rPr>
        <w:t xml:space="preserve">Adresse du bailleur </w:t>
      </w:r>
    </w:p>
    <w:p w:rsidRPr="001F5471" w:rsidR="004E217C" w:rsidRDefault="00A01089" w14:paraId="247FD41D" w14:textId="27C3F7D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À l'attention de </w:t>
      </w:r>
      <w:r w:rsidRPr="00091F4E" w:rsidR="00091F4E">
        <w:rPr>
          <w:rFonts w:ascii="Times New Roman" w:hAnsi="Times New Roman" w:cs="Times New Roman"/>
          <w:highlight w:val="yellow"/>
          <w:lang w:val="es-CL"/>
        </w:rPr>
        <w:t xml:space="preserve">Nom du bailleur</w:t>
      </w:r>
    </w:p>
    <w:p w:rsidRPr="001F5471" w:rsidR="004E217C" w:rsidRDefault="00A01089" w14:paraId="56F93194" w14:textId="77C3DB12">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E-mail : </w:t>
      </w:r>
      <w:r w:rsidRPr="00091F4E" w:rsidR="00091F4E">
        <w:rPr>
          <w:rFonts w:ascii="Times New Roman" w:hAnsi="Times New Roman" w:cs="Times New Roman"/>
          <w:highlight w:val="yellow"/>
          <w:lang w:val="es-CL"/>
        </w:rPr>
        <w:t xml:space="preserve">XXX</w:t>
      </w:r>
    </w:p>
    <w:p w:rsidRPr="001F5471" w:rsidR="004E217C" w:rsidRDefault="00A01089" w14:paraId="30EFDAD3" w14:textId="77777777">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Si c'est pour le locataire : </w:t>
      </w:r>
    </w:p>
    <w:p w:rsidRPr="003E361F" w:rsidR="004E217C" w:rsidP="003E361F" w:rsidRDefault="00A01089" w14:paraId="7CAAA53E" w14:textId="2B83001F">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rFonts w:ascii="Times New Roman" w:hAnsi="Times New Roman" w:cs="Times New Roman"/>
        </w:rPr>
      </w:pPr>
      <w:r w:rsidRPr="001F5471">
        <w:rPr>
          <w:lang w:val="es-CL"/>
        </w:rPr>
        <w:tab/>
      </w:r>
      <w:r w:rsidRPr="001F5471">
        <w:rPr>
          <w:lang w:val="es-CL"/>
        </w:rPr>
        <w:tab/>
      </w:r>
      <w:r w:rsidRPr="003E361F" w:rsidR="003E361F">
        <w:rPr>
          <w:rFonts w:ascii="Times New Roman" w:hAnsi="Times New Roman" w:cs="Times New Roman"/>
        </w:rPr>
        <w:t xml:space="preserve">Boîte postale 34126 </w:t>
      </w:r>
      <w:r w:rsidRPr="003E361F" w:rsidR="003E361F">
        <w:rPr>
          <w:rFonts w:ascii="Times New Roman" w:hAnsi="Times New Roman" w:cs="Times New Roman"/>
        </w:rPr>
        <w:t xml:space="preserve">Washington, D.C. 20043</w:t>
      </w:r>
    </w:p>
    <w:p w:rsidRPr="001F5471" w:rsidR="004E217C" w:rsidRDefault="00A01089" w14:paraId="39923E80" w14:textId="1A8D5E4F">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lang w:val="es-CL"/>
        </w:rPr>
      </w:pPr>
      <w:r w:rsidRPr="003E361F">
        <w:tab/>
      </w:r>
      <w:r w:rsidRPr="003E361F">
        <w:tab/>
      </w:r>
      <w:r w:rsidRPr="001F5471">
        <w:rPr>
          <w:rFonts w:ascii="Times New Roman" w:hAnsi="Times New Roman" w:cs="Times New Roman"/>
          <w:lang w:val="es-CL"/>
        </w:rPr>
        <w:t xml:space="preserve">À l'attention de : </w:t>
      </w:r>
      <w:r w:rsidRPr="00DA493E" w:rsidR="00091F4E">
        <w:rPr>
          <w:rFonts w:ascii="Times New Roman" w:hAnsi="Times New Roman" w:cs="Times New Roman"/>
          <w:highlight w:val="yellow"/>
          <w:lang w:val="es-CL"/>
        </w:rPr>
        <w:t xml:space="preserve">Ana Rubi</w:t>
      </w:r>
    </w:p>
    <w:p w:rsidRPr="001F5471" w:rsidR="004E217C" w:rsidRDefault="00A01089" w14:paraId="3A747B75" w14:textId="74B09825">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E-mail :</w:t>
      </w:r>
      <w:hyperlink w:history="1" r:id="rId7">
        <w:r w:rsidRPr="00DA493E" w:rsidR="001F1199">
          <w:rPr>
            <w:rStyle w:val="Hyperlink"/>
            <w:rFonts w:ascii="Times New Roman" w:hAnsi="Times New Roman" w:cs="Times New Roman"/>
            <w:highlight w:val="yellow"/>
            <w:lang w:val="es-CL"/>
          </w:rPr>
          <w:t>arubi@partners.net</w:t>
        </w:r>
      </w:hyperlink>
      <w:r w:rsidR="001F1199">
        <w:rPr>
          <w:rFonts w:ascii="Times New Roman" w:hAnsi="Times New Roman" w:cs="Times New Roman"/>
          <w:lang w:val="es-CL"/>
        </w:rPr>
        <w:t xml:space="preserve"> </w:t>
      </w:r>
    </w:p>
    <w:p w:rsidR="00DA493E" w:rsidRDefault="00DA493E" w14:paraId="3012DFD8" w14:textId="77777777">
      <w:pPr>
        <w:pStyle w:val="PDParagraphDefault"/>
        <w:jc w:val="both"/>
        <w:rPr>
          <w:rFonts w:ascii="Times New Roman" w:hAnsi="Times New Roman" w:cs="Times New Roman"/>
          <w:b/>
          <w:bCs/>
          <w:lang w:val="es-CL"/>
        </w:rPr>
      </w:pPr>
    </w:p>
    <w:p w:rsidRPr="001F5471" w:rsidR="004E217C" w:rsidRDefault="00A01089" w14:paraId="21B111DF" w14:textId="0F439E0C">
      <w:pPr>
        <w:pStyle w:val="PDParagraphDefault"/>
        <w:jc w:val="both"/>
        <w:rPr>
          <w:lang w:val="es-CL"/>
        </w:rPr>
      </w:pPr>
      <w:r w:rsidRPr="001F5471">
        <w:rPr>
          <w:rFonts w:ascii="Times New Roman" w:hAnsi="Times New Roman" w:cs="Times New Roman"/>
          <w:b/>
          <w:bCs/>
          <w:lang w:val="es-CL"/>
        </w:rPr>
        <w:lastRenderedPageBreak/>
      </w:r>
      <w:r w:rsidRPr="001F5471">
        <w:rPr>
          <w:rFonts w:ascii="Times New Roman" w:hAnsi="Times New Roman" w:cs="Times New Roman"/>
          <w:b/>
          <w:bCs/>
          <w:lang w:val="es-CL"/>
        </w:rPr>
        <w:t xml:space="preserve">Le locataire convient en outre avec le bailleur de ce qui suit :</w:t>
      </w:r>
    </w:p>
    <w:p w:rsidRPr="001F5471" w:rsidR="004E217C" w:rsidP="00091F4E" w:rsidRDefault="00A01089" w14:paraId="21074DBD" w14:textId="2BC5D6D9">
      <w:pPr>
        <w:pStyle w:val="PDParagraphDefault"/>
        <w:numPr>
          <w:ilvl w:val="0"/>
          <w:numId w:val="4"/>
        </w:numPr>
        <w:jc w:val="both"/>
        <w:rPr>
          <w:lang w:val="es-CL"/>
        </w:rPr>
      </w:pPr>
      <w:r w:rsidRPr="001F5471">
        <w:rPr>
          <w:rFonts w:ascii="Times New Roman" w:hAnsi="Times New Roman" w:cs="Times New Roman"/>
          <w:lang w:val="es-CL"/>
        </w:rPr>
        <w:t xml:space="preserve">Le loyer doit être réglé au plus tard le </w:t>
      </w:r>
      <w:r w:rsidRPr="003E361F" w:rsidR="003E361F">
        <w:rPr>
          <w:rFonts w:ascii="Times New Roman" w:hAnsi="Times New Roman" w:cs="Times New Roman"/>
          <w:highlight w:val="yellow"/>
          <w:lang w:val="es-CL"/>
        </w:rPr>
        <w:t xml:space="preserve">[</w:t>
      </w:r>
      <w:r w:rsidRPr="001F5471">
        <w:rPr>
          <w:rFonts w:ascii="Times New Roman" w:hAnsi="Times New Roman" w:cs="Times New Roman"/>
          <w:lang w:val="es-CL"/>
        </w:rPr>
        <w:t xml:space="preserve">jour</w:t>
      </w:r>
      <w:r w:rsidRPr="003E361F" w:rsidR="003E361F">
        <w:rPr>
          <w:rFonts w:ascii="Times New Roman" w:hAnsi="Times New Roman" w:cs="Times New Roman"/>
          <w:highlight w:val="yellow"/>
          <w:lang w:val="es-CL"/>
        </w:rPr>
        <w:t xml:space="preserve">]</w:t>
      </w:r>
      <w:r w:rsidRPr="001F5471">
        <w:rPr>
          <w:rFonts w:ascii="Times New Roman" w:hAnsi="Times New Roman" w:cs="Times New Roman"/>
          <w:lang w:val="es-CL"/>
        </w:rPr>
        <w:t xml:space="preserve"> du </w:t>
      </w:r>
      <w:r w:rsidRPr="003E361F" w:rsidR="003E361F">
        <w:rPr>
          <w:rFonts w:ascii="Times New Roman" w:hAnsi="Times New Roman" w:cs="Times New Roman"/>
          <w:highlight w:val="yellow"/>
          <w:lang w:val="es-CL"/>
        </w:rPr>
        <w:t xml:space="preserve">mois/trimestre/autre</w:t>
      </w:r>
      <w:r w:rsidRPr="001F5471">
        <w:rPr>
          <w:rFonts w:ascii="Times New Roman" w:hAnsi="Times New Roman" w:cs="Times New Roman"/>
          <w:lang w:val="es-CL"/>
        </w:rPr>
        <w:t xml:space="preserve">, selon les modalités indiquées.</w:t>
      </w:r>
    </w:p>
    <w:p w:rsidRPr="001F5471" w:rsidR="004E217C" w:rsidRDefault="004E217C" w14:paraId="303E0834" w14:textId="77777777">
      <w:pPr>
        <w:pStyle w:val="PDParagraphDefault"/>
        <w:jc w:val="both"/>
        <w:rPr>
          <w:lang w:val="es-CL"/>
        </w:rPr>
      </w:pPr>
    </w:p>
    <w:p w:rsidRPr="001F5471" w:rsidR="004E217C" w:rsidP="00091F4E" w:rsidRDefault="00A01089" w14:paraId="56CD83BD" w14:textId="327D886D">
      <w:pPr>
        <w:pStyle w:val="PDParagraphDefault"/>
        <w:numPr>
          <w:ilvl w:val="0"/>
          <w:numId w:val="4"/>
        </w:numPr>
        <w:jc w:val="both"/>
        <w:rPr>
          <w:lang w:val="es-CL"/>
        </w:rPr>
      </w:pPr>
      <w:r w:rsidRPr="001F5471">
        <w:rPr>
          <w:rFonts w:ascii="Times New Roman" w:hAnsi="Times New Roman" w:cs="Times New Roman"/>
          <w:lang w:val="es-CL"/>
        </w:rPr>
        <w:t xml:space="preserve">Le bien est remis en parfait état de fonctionnement et </w:t>
      </w:r>
      <w:r w:rsidRPr="003E361F" w:rsidR="003E361F">
        <w:rPr>
          <w:rFonts w:ascii="Times New Roman" w:hAnsi="Times New Roman" w:cs="Times New Roman"/>
          <w:b/>
          <w:bCs/>
          <w:highlight w:val="yellow"/>
          <w:lang w:val="es-CL"/>
        </w:rPr>
        <w:t xml:space="preserve">comprend tout ce qui fait partie du bureau, y compris le nombre d'espaces de travail, les salles, le mobilier, etc</w:t>
      </w:r>
      <w:r w:rsidRPr="003E361F">
        <w:rPr>
          <w:rFonts w:ascii="Times New Roman" w:hAnsi="Times New Roman" w:cs="Times New Roman"/>
          <w:b/>
          <w:bCs/>
          <w:highlight w:val="yellow"/>
          <w:lang w:val="es-CL"/>
        </w:rPr>
        <w:t xml:space="preserve">.</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 Si des dommages surviennent pendant la période de location, les frais de réparation des dommages causés au bien seront à la charge du locataire. </w:t>
      </w:r>
    </w:p>
    <w:p w:rsidRPr="001F5471" w:rsidR="004E217C" w:rsidRDefault="004E217C" w14:paraId="2543C320" w14:textId="77777777">
      <w:pPr>
        <w:pStyle w:val="PDParagraphDefault"/>
        <w:jc w:val="both"/>
        <w:rPr>
          <w:lang w:val="es-CL"/>
        </w:rPr>
      </w:pPr>
    </w:p>
    <w:p w:rsidRPr="001F5471" w:rsidR="004E217C" w:rsidP="00091F4E" w:rsidRDefault="00A01089" w14:paraId="33A177D2" w14:textId="77777777">
      <w:pPr>
        <w:pStyle w:val="PDParagraphDefault"/>
        <w:numPr>
          <w:ilvl w:val="0"/>
          <w:numId w:val="4"/>
        </w:numPr>
        <w:jc w:val="both"/>
        <w:rPr>
          <w:lang w:val="es-CL"/>
        </w:rPr>
      </w:pPr>
      <w:r w:rsidRPr="001F5471">
        <w:rPr>
          <w:rFonts w:ascii="Times New Roman" w:hAnsi="Times New Roman" w:cs="Times New Roman"/>
          <w:lang w:val="es-CL"/>
        </w:rPr>
        <w:t xml:space="preserve">Entretenir et conserver l'espace intérieur des locaux loués, y compris tous les accessoires et aménagements, en bon état pendant toute la durée du contrat de location et les restituer dans cet état à la fin du contrat, et être responsable de tout dommage, détérioration ou destruction des locaux loués causés par des actes, une négligence ou toute autre raison imputable au locataire, ou à ses agents, employés, licenciés, invités, convives, etc.</w:t>
      </w:r>
    </w:p>
    <w:p w:rsidRPr="001F5471" w:rsidR="004E217C" w:rsidRDefault="004E217C" w14:paraId="547E7AEB" w14:textId="77777777">
      <w:pPr>
        <w:pStyle w:val="PDParagraphDefault"/>
        <w:jc w:val="both"/>
        <w:rPr>
          <w:lang w:val="es-CL"/>
        </w:rPr>
      </w:pPr>
    </w:p>
    <w:p w:rsidRPr="001F5471" w:rsidR="004E217C" w:rsidP="00091F4E" w:rsidRDefault="00A01089" w14:paraId="133E7C17" w14:textId="03852632">
      <w:pPr>
        <w:pStyle w:val="PDParagraphDefault"/>
        <w:numPr>
          <w:ilvl w:val="0"/>
          <w:numId w:val="4"/>
        </w:numPr>
        <w:jc w:val="both"/>
        <w:rPr>
          <w:lang w:val="es-CL"/>
        </w:rPr>
      </w:pPr>
      <w:commentRangeStart w:id="0"/>
      <w:r w:rsidRPr="001F5471">
        <w:rPr>
          <w:rFonts w:ascii="Times New Roman" w:hAnsi="Times New Roman" w:cs="Times New Roman"/>
          <w:lang w:val="es-CL"/>
        </w:rPr>
        <w:t xml:space="preserve">Les services d'eau, d'électricité, de téléphone et de sécurité/surveillance seront souscrits directement par le locataire auprès des entreprises qui fournissent ces services. Lors de la remise des lieux à l'expiration du contrat, tous les services devront être réglés sur la base des relevés des compteurs d'eau et d'électricité.</w:t>
      </w:r>
      <w:commentRangeEnd w:id="0"/>
      <w:r w:rsidRPr="001F5471" w:rsidR="003E361F">
        <w:rPr>
          <w:rStyle w:val="CommentReference"/>
          <w:rFonts w:ascii="Times New Roman" w:hAnsi="Times New Roman" w:cs="Times New Roman"/>
          <w:sz w:val="23"/>
          <w:szCs w:val="23"/>
          <w:lang w:val="es-CL"/>
        </w:rPr>
        <w:commentReference w:id="0"/>
      </w:r>
      <w:r w:rsidRPr="001F5471">
        <w:rPr>
          <w:rFonts w:ascii="Times New Roman" w:hAnsi="Times New Roman" w:cs="Times New Roman"/>
          <w:lang w:val="es-CL"/>
        </w:rPr>
        <w:t xml:space="preserve"> </w:t>
      </w:r>
    </w:p>
    <w:p w:rsidRPr="001F5471" w:rsidR="004E217C" w:rsidRDefault="004E217C" w14:paraId="5F2B355A" w14:textId="77777777">
      <w:pPr>
        <w:pStyle w:val="PDParagraphDefault"/>
        <w:jc w:val="both"/>
        <w:rPr>
          <w:lang w:val="es-CL"/>
        </w:rPr>
      </w:pPr>
    </w:p>
    <w:p w:rsidRPr="001F5471" w:rsidR="004E217C" w:rsidP="00091F4E" w:rsidRDefault="00A01089" w14:paraId="17AAA3FA" w14:textId="77777777">
      <w:pPr>
        <w:pStyle w:val="PDParagraphDefault"/>
        <w:numPr>
          <w:ilvl w:val="0"/>
          <w:numId w:val="4"/>
        </w:numPr>
        <w:jc w:val="both"/>
        <w:rPr>
          <w:lang w:val="es-CL"/>
        </w:rPr>
      </w:pPr>
      <w:r w:rsidRPr="001F5471">
        <w:rPr>
          <w:rFonts w:ascii="Times New Roman" w:hAnsi="Times New Roman" w:cs="Times New Roman"/>
          <w:lang w:val="es-CL"/>
        </w:rPr>
        <w:t xml:space="preserve">Payer tous les dommages matériels causés aux locaux loués par le locataire ou ses agents, employés, concessionnaires, invités, véhicules, etc. dans les deux semaines suivant ces dommages, à l'exception de l'usure normale.</w:t>
      </w:r>
    </w:p>
    <w:p w:rsidRPr="001F5471" w:rsidR="004E217C" w:rsidRDefault="004E217C" w14:paraId="08615EFA" w14:textId="77777777">
      <w:pPr>
        <w:pStyle w:val="PDParagraphDefault"/>
        <w:jc w:val="both"/>
        <w:rPr>
          <w:lang w:val="es-CL"/>
        </w:rPr>
      </w:pPr>
    </w:p>
    <w:p w:rsidRPr="001F5471" w:rsidR="004E217C" w:rsidP="00091F4E" w:rsidRDefault="00A01089" w14:paraId="1A85564B" w14:textId="77777777">
      <w:pPr>
        <w:pStyle w:val="PDParagraphDefault"/>
        <w:numPr>
          <w:ilvl w:val="0"/>
          <w:numId w:val="4"/>
        </w:numPr>
        <w:jc w:val="both"/>
        <w:rPr>
          <w:lang w:val="es-CL"/>
        </w:rPr>
      </w:pPr>
      <w:r w:rsidRPr="001F5471">
        <w:rPr>
          <w:rFonts w:ascii="Times New Roman" w:hAnsi="Times New Roman" w:cs="Times New Roman"/>
          <w:lang w:val="es-CL"/>
        </w:rPr>
        <w:t xml:space="preserve">Ne pas céder, sous-louer ou transférer la jouissance des locaux loués ou d'une partie de ceux-ci sans le consentement écrit du bailleur, de ses héritiers ou de son représentant. Toute modification des locaux doit être préalablement approuvée par le bailleur. </w:t>
      </w:r>
    </w:p>
    <w:p w:rsidRPr="001F5471" w:rsidR="004E217C" w:rsidRDefault="004E217C" w14:paraId="084C3AF0" w14:textId="77777777">
      <w:pPr>
        <w:pStyle w:val="PDParagraphDefault"/>
        <w:jc w:val="both"/>
        <w:rPr>
          <w:lang w:val="es-CL"/>
        </w:rPr>
      </w:pPr>
    </w:p>
    <w:p w:rsidRPr="001F5471" w:rsidR="004E217C" w:rsidP="00091F4E" w:rsidRDefault="00A01089" w14:paraId="6F7DCBCC" w14:textId="77777777">
      <w:pPr>
        <w:pStyle w:val="PDParagraphDefault"/>
        <w:numPr>
          <w:ilvl w:val="0"/>
          <w:numId w:val="4"/>
        </w:numPr>
        <w:jc w:val="both"/>
        <w:rPr>
          <w:lang w:val="es-CL"/>
        </w:rPr>
      </w:pPr>
      <w:r w:rsidRPr="001F5471">
        <w:rPr>
          <w:rFonts w:ascii="Times New Roman" w:hAnsi="Times New Roman" w:cs="Times New Roman"/>
          <w:lang w:val="es-CL"/>
        </w:rPr>
        <w:t xml:space="preserve">Ne pas utiliser les locaux loués à des fins autres que celles autorisées ou spécifiées dans le contrat de location.</w:t>
      </w:r>
    </w:p>
    <w:p w:rsidRPr="001F5471" w:rsidR="004E217C" w:rsidRDefault="004E217C" w14:paraId="48003D4E" w14:textId="77777777">
      <w:pPr>
        <w:pStyle w:val="PDParagraphDefault"/>
        <w:jc w:val="both"/>
        <w:rPr>
          <w:lang w:val="es-CL"/>
        </w:rPr>
      </w:pPr>
    </w:p>
    <w:p w:rsidRPr="001F5471" w:rsidR="004E217C" w:rsidP="00091F4E" w:rsidRDefault="00A01089" w14:paraId="4C3CBE44" w14:textId="77777777">
      <w:pPr>
        <w:pStyle w:val="PDParagraphDefault"/>
        <w:numPr>
          <w:ilvl w:val="0"/>
          <w:numId w:val="4"/>
        </w:numPr>
        <w:jc w:val="both"/>
        <w:rPr>
          <w:lang w:val="es-CL"/>
        </w:rPr>
      </w:pPr>
      <w:r w:rsidRPr="001F5471">
        <w:rPr>
          <w:rFonts w:ascii="Times New Roman" w:hAnsi="Times New Roman" w:cs="Times New Roman"/>
          <w:lang w:val="es-CL"/>
        </w:rPr>
        <w:t xml:space="preserve">Assumer l'entière responsabilité et l'assurance relative aux biens personnels, aux actifs, etc. du locataire et à leur utilisation dans les locaux loués, ainsi qu'à l'occupation et à l'utilisation des locaux loués par le locataire.</w:t>
      </w:r>
    </w:p>
    <w:p w:rsidRPr="001F5471" w:rsidR="004E217C" w:rsidRDefault="004E217C" w14:paraId="515C03E1" w14:textId="77777777">
      <w:pPr>
        <w:pStyle w:val="PDParagraphDefault"/>
        <w:jc w:val="both"/>
        <w:rPr>
          <w:lang w:val="es-CL"/>
        </w:rPr>
      </w:pPr>
    </w:p>
    <w:p w:rsidRPr="001F5471" w:rsidR="004E217C" w:rsidP="00091F4E" w:rsidRDefault="00A01089" w14:paraId="520DAC06" w14:textId="77777777">
      <w:pPr>
        <w:pStyle w:val="PDParagraphDefault"/>
        <w:numPr>
          <w:ilvl w:val="0"/>
          <w:numId w:val="4"/>
        </w:numPr>
        <w:jc w:val="both"/>
        <w:rPr>
          <w:lang w:val="es-CL"/>
        </w:rPr>
      </w:pPr>
      <w:r w:rsidRPr="001F5471">
        <w:rPr>
          <w:rFonts w:ascii="Times New Roman" w:hAnsi="Times New Roman" w:cs="Times New Roman"/>
          <w:lang w:val="es-CL"/>
        </w:rPr>
        <w:t xml:space="preserve">Ne pas causer de nuisances aux voisins ni commettre d'actes illégaux ou illicites dans, sur ou avec les locaux loués.</w:t>
      </w:r>
    </w:p>
    <w:p w:rsidRPr="001F5471" w:rsidR="004E217C" w:rsidRDefault="004E217C" w14:paraId="718D417C" w14:textId="77777777">
      <w:pPr>
        <w:pStyle w:val="PDParagraphDefault"/>
        <w:rPr>
          <w:lang w:val="es-CL"/>
        </w:rPr>
      </w:pPr>
    </w:p>
    <w:p w:rsidRPr="001F5471" w:rsidR="004E217C" w:rsidP="00091F4E" w:rsidRDefault="00A01089" w14:paraId="5316340C" w14:textId="77777777">
      <w:pPr>
        <w:pStyle w:val="PDParagraphDefault"/>
        <w:numPr>
          <w:ilvl w:val="0"/>
          <w:numId w:val="4"/>
        </w:numPr>
        <w:jc w:val="both"/>
        <w:rPr>
          <w:lang w:val="es-CL"/>
        </w:rPr>
      </w:pPr>
      <w:r w:rsidRPr="001F5471">
        <w:rPr>
          <w:rFonts w:ascii="Times New Roman" w:hAnsi="Times New Roman" w:cs="Times New Roman"/>
          <w:lang w:val="es-CL"/>
        </w:rPr>
        <w:t xml:space="preserve">Retirer avant la résiliation ou l'expiration du contrat de location, sauf disposition contraire du bailleur, tous les équipements, appareils et accessoires installés par le locataire, sauf s'il s'agit de remplacer ceux existant au début du contrat de location, à condition que ce retrait n'endommage ni ne défigure les locaux loués.</w:t>
      </w:r>
    </w:p>
    <w:p w:rsidRPr="001F5471" w:rsidR="004E217C" w:rsidRDefault="004E217C" w14:paraId="15D78FE5" w14:textId="77777777">
      <w:pPr>
        <w:pStyle w:val="PDParagraphDefault"/>
        <w:jc w:val="both"/>
        <w:rPr>
          <w:lang w:val="es-CL"/>
        </w:rPr>
      </w:pPr>
    </w:p>
    <w:p w:rsidRPr="00ED27F5" w:rsidR="004E217C" w:rsidP="00ED27F5" w:rsidRDefault="00A01089" w14:paraId="750C259B" w14:textId="15FE790A">
      <w:pPr>
        <w:pStyle w:val="PDParagraphDefault"/>
        <w:numPr>
          <w:ilvl w:val="0"/>
          <w:numId w:val="4"/>
        </w:numPr>
        <w:jc w:val="both"/>
        <w:rPr>
          <w:lang w:val="es-CL"/>
        </w:rPr>
      </w:pPr>
      <w:r w:rsidRPr="001F5471">
        <w:rPr>
          <w:rFonts w:ascii="Times New Roman" w:hAnsi="Times New Roman" w:cs="Times New Roman"/>
          <w:lang w:val="es-CL"/>
        </w:rPr>
        <w:t xml:space="preserve">Permettre au bailleur, moyennant un préavis écrit d'au moins 72 heures, d'accéder aux locaux loués et de les inspecter à tout moment raisonnable à des fins d'entretien ou pour vérifier que les conditions du contrat de location sont dûment respectées.</w:t>
      </w:r>
    </w:p>
    <w:p w:rsidRPr="001F5471" w:rsidR="004E217C" w:rsidRDefault="004E217C" w14:paraId="6E0B9601" w14:textId="77777777">
      <w:pPr>
        <w:pStyle w:val="PDParagraphDefault"/>
        <w:jc w:val="both"/>
        <w:rPr>
          <w:lang w:val="es-CL"/>
        </w:rPr>
      </w:pPr>
    </w:p>
    <w:p w:rsidR="004E217C" w:rsidRDefault="00A01089" w14:paraId="3F6A372F" w14:textId="7B5AB065">
      <w:pPr>
        <w:pStyle w:val="PDParagraphDefault"/>
        <w:jc w:val="both"/>
        <w:rPr>
          <w:rFonts w:ascii="Times New Roman" w:hAnsi="Times New Roman" w:cs="Times New Roman"/>
          <w:b/>
          <w:bCs/>
          <w:lang w:val="es-CL"/>
        </w:rPr>
      </w:pPr>
      <w:r w:rsidRPr="001F5471">
        <w:rPr>
          <w:rFonts w:ascii="Times New Roman" w:hAnsi="Times New Roman" w:cs="Times New Roman"/>
          <w:b/>
          <w:bCs/>
          <w:lang w:val="es-CL"/>
        </w:rPr>
        <w:t xml:space="preserve">Le bailleur convient avec le locataire de ce qui suit :</w:t>
      </w:r>
    </w:p>
    <w:p w:rsidRPr="001F5471" w:rsidR="00ED27F5" w:rsidRDefault="00ED27F5" w14:paraId="7934E614" w14:textId="77777777">
      <w:pPr>
        <w:pStyle w:val="PDParagraphDefault"/>
        <w:jc w:val="both"/>
        <w:rPr>
          <w:lang w:val="es-CL"/>
        </w:rPr>
      </w:pPr>
    </w:p>
    <w:p w:rsidRPr="001F5471" w:rsidR="004E217C" w:rsidP="00091F4E" w:rsidRDefault="00A01089" w14:paraId="68D3E2D5" w14:textId="77777777">
      <w:pPr>
        <w:pStyle w:val="PDParagraphDefault"/>
        <w:numPr>
          <w:ilvl w:val="0"/>
          <w:numId w:val="4"/>
        </w:numPr>
        <w:jc w:val="both"/>
        <w:rPr>
          <w:lang w:val="es-CL"/>
        </w:rPr>
      </w:pPr>
      <w:r w:rsidRPr="001F5471">
        <w:rPr>
          <w:rFonts w:ascii="Times New Roman" w:hAnsi="Times New Roman" w:cs="Times New Roman"/>
          <w:lang w:val="es-CL"/>
        </w:rPr>
        <w:t xml:space="preserve">Le locataire, en s'acquittant du loyer prévu par les présentes et en respectant les divers engagements qu'il a pris, occupera paisiblement les locaux loués et en jouira pendant toute la durée du contrat de location, sans interruption de la part du bailleur.</w:t>
      </w:r>
    </w:p>
    <w:p w:rsidRPr="001F5471" w:rsidR="004E217C" w:rsidRDefault="004E217C" w14:paraId="23B200A3" w14:textId="77777777">
      <w:pPr>
        <w:pStyle w:val="PDParagraphDefault"/>
        <w:jc w:val="both"/>
        <w:rPr>
          <w:lang w:val="es-CL"/>
        </w:rPr>
      </w:pPr>
    </w:p>
    <w:p w:rsidR="003E361F" w:rsidP="003E361F" w:rsidRDefault="003E361F" w14:paraId="60303467" w14:textId="77777777">
      <w:pPr>
        <w:pStyle w:val="PDParagraphDefault"/>
        <w:numPr>
          <w:ilvl w:val="0"/>
          <w:numId w:val="4"/>
        </w:numPr>
        <w:jc w:val="both"/>
        <w:rPr>
          <w:lang w:val="es-CL"/>
        </w:rPr>
      </w:pPr>
      <w:r w:rsidRPr="003E361F">
        <w:rPr>
          <w:rFonts w:ascii="Times New Roman" w:hAnsi="Times New Roman" w:cs="Times New Roman"/>
          <w:lang w:val="es-CL"/>
        </w:rPr>
        <w:t xml:space="preserve">Le </w:t>
      </w:r>
      <w:r>
        <w:rPr>
          <w:rFonts w:ascii="Times New Roman" w:hAnsi="Times New Roman" w:cs="Times New Roman"/>
          <w:lang w:val="es-CL"/>
        </w:rPr>
        <w:t xml:space="preserve">bailleur </w:t>
      </w:r>
      <w:r w:rsidRPr="003E361F">
        <w:rPr>
          <w:rFonts w:ascii="Times New Roman" w:hAnsi="Times New Roman" w:cs="Times New Roman"/>
          <w:lang w:val="es-CL"/>
        </w:rPr>
        <w:t xml:space="preserve">accepte la responsabilité de payer toutes les taxes </w:t>
      </w:r>
      <w:r>
        <w:rPr>
          <w:rFonts w:ascii="Times New Roman" w:hAnsi="Times New Roman" w:cs="Times New Roman"/>
          <w:lang w:val="es-CL"/>
        </w:rPr>
        <w:t xml:space="preserve">locales</w:t>
      </w:r>
      <w:r w:rsidRPr="003E361F">
        <w:rPr>
          <w:rFonts w:ascii="Times New Roman" w:hAnsi="Times New Roman" w:cs="Times New Roman"/>
          <w:lang w:val="es-CL"/>
        </w:rPr>
        <w:t xml:space="preserve">. PARTNERS ne sera pas responsable de la retenue ou du paiement des taxes locales, régionales ou fédérales attribuables à ce service </w:t>
      </w:r>
      <w:r>
        <w:rPr>
          <w:rFonts w:ascii="Times New Roman" w:hAnsi="Times New Roman" w:cs="Times New Roman"/>
          <w:lang w:val="es-CL"/>
        </w:rPr>
        <w:t xml:space="preserve">de location</w:t>
      </w:r>
      <w:r w:rsidRPr="003E361F">
        <w:rPr>
          <w:rFonts w:ascii="Times New Roman" w:hAnsi="Times New Roman" w:cs="Times New Roman"/>
          <w:lang w:val="es-CL"/>
        </w:rPr>
        <w:t xml:space="preserve">.</w:t>
      </w:r>
    </w:p>
    <w:p w:rsidRPr="003E361F" w:rsidR="004E217C" w:rsidP="003E361F" w:rsidRDefault="00A01089" w14:paraId="7ECF3F55" w14:textId="250C33E9">
      <w:pPr>
        <w:pStyle w:val="PDParagraphDefault"/>
        <w:jc w:val="both"/>
        <w:rPr>
          <w:lang w:val="es-CL"/>
        </w:rPr>
      </w:pPr>
      <w:r w:rsidRPr="003E361F">
        <w:rPr>
          <w:rFonts w:ascii="Times New Roman" w:hAnsi="Times New Roman" w:cs="Times New Roman"/>
          <w:lang w:val="es-CL"/>
        </w:rPr>
        <w:t xml:space="preserve"> </w:t>
      </w:r>
    </w:p>
    <w:p w:rsidR="004E217C" w:rsidRDefault="00A01089" w14:paraId="6FBDA313" w14:textId="77777777">
      <w:pPr>
        <w:pStyle w:val="PDParagraphDefault"/>
        <w:jc w:val="both"/>
      </w:pPr>
      <w:r>
        <w:rPr>
          <w:rFonts w:ascii="Times New Roman" w:hAnsi="Times New Roman" w:cs="Times New Roman"/>
          <w:b/>
          <w:bCs/>
        </w:rPr>
        <w:t xml:space="preserve">Conditions </w:t>
      </w:r>
      <w:r>
        <w:rPr>
          <w:rFonts w:ascii="Times New Roman" w:hAnsi="Times New Roman" w:cs="Times New Roman"/>
          <w:b/>
          <w:bCs/>
        </w:rPr>
        <w:t xml:space="preserve">générales </w:t>
      </w:r>
      <w:r>
        <w:rPr>
          <w:rFonts w:ascii="Times New Roman" w:hAnsi="Times New Roman" w:cs="Times New Roman"/>
          <w:b/>
          <w:bCs/>
        </w:rPr>
        <w:t xml:space="preserve">:</w:t>
      </w:r>
    </w:p>
    <w:p w:rsidRPr="001F5471" w:rsidR="004E217C" w:rsidP="00091F4E" w:rsidRDefault="00A01089" w14:paraId="59261234" w14:textId="77777777">
      <w:pPr>
        <w:pStyle w:val="PDParagraphDefault"/>
        <w:numPr>
          <w:ilvl w:val="0"/>
          <w:numId w:val="4"/>
        </w:numPr>
        <w:jc w:val="both"/>
        <w:rPr>
          <w:lang w:val="es-CL"/>
        </w:rPr>
      </w:pPr>
      <w:r w:rsidRPr="001F5471">
        <w:rPr>
          <w:rFonts w:ascii="Times New Roman" w:hAnsi="Times New Roman" w:cs="Times New Roman"/>
          <w:lang w:val="es-CL"/>
        </w:rPr>
        <w:t xml:space="preserve">Le contrat pourra être résilié si l'une des parties envoie à l'autre une lettre indiquant les motifs de la résiliation du contrat. Cette lettre devra être envoyée trente (30) jours avant la résiliation du contrat et les paiements antérieurs devront être à jour.</w:t>
      </w:r>
    </w:p>
    <w:p w:rsidRPr="001F5471" w:rsidR="004E217C" w:rsidRDefault="004E217C" w14:paraId="249529F0" w14:textId="77777777">
      <w:pPr>
        <w:pStyle w:val="PDParagraphDefault"/>
        <w:jc w:val="both"/>
        <w:rPr>
          <w:lang w:val="es-CL"/>
        </w:rPr>
      </w:pPr>
    </w:p>
    <w:p w:rsidRPr="001F5471" w:rsidR="004E217C" w:rsidP="00091F4E" w:rsidRDefault="00A01089" w14:paraId="097695E3" w14:textId="77777777">
      <w:pPr>
        <w:pStyle w:val="PDParagraphDefault"/>
        <w:numPr>
          <w:ilvl w:val="0"/>
          <w:numId w:val="4"/>
        </w:numPr>
        <w:jc w:val="both"/>
        <w:rPr>
          <w:lang w:val="es-CL"/>
        </w:rPr>
      </w:pPr>
      <w:r w:rsidRPr="001F5471">
        <w:rPr>
          <w:rFonts w:ascii="Times New Roman" w:hAnsi="Times New Roman" w:cs="Times New Roman"/>
          <w:lang w:val="es-CL"/>
        </w:rPr>
        <w:t xml:space="preserve">En cas de non-paiement d'une échéance après présentation d'une facture, le bailleur pourra, un mois après la date de la notification écrite, résilier le présent contrat de location.</w:t>
      </w:r>
    </w:p>
    <w:p w:rsidRPr="001F5471" w:rsidR="004E217C" w:rsidRDefault="004E217C" w14:paraId="2560D3B3" w14:textId="77777777">
      <w:pPr>
        <w:pStyle w:val="PDParagraphDefault"/>
        <w:jc w:val="both"/>
        <w:rPr>
          <w:lang w:val="es-CL"/>
        </w:rPr>
      </w:pPr>
    </w:p>
    <w:p w:rsidRPr="001F5471" w:rsidR="004E217C" w:rsidP="00091F4E" w:rsidRDefault="00A01089" w14:paraId="0EA63047" w14:textId="77777777">
      <w:pPr>
        <w:pStyle w:val="PDParagraphDefault"/>
        <w:numPr>
          <w:ilvl w:val="0"/>
          <w:numId w:val="4"/>
        </w:numPr>
        <w:jc w:val="both"/>
        <w:rPr>
          <w:lang w:val="es-CL"/>
        </w:rPr>
      </w:pPr>
      <w:r w:rsidRPr="001F5471">
        <w:rPr>
          <w:rFonts w:ascii="Times New Roman" w:hAnsi="Times New Roman" w:cs="Times New Roman"/>
          <w:lang w:val="es-CL"/>
        </w:rPr>
        <w:t xml:space="preserve">Sauf indication contraire, toutes les notifications et modifications prévues dans le présent contrat de location doivent être formulées par écrit.</w:t>
      </w:r>
    </w:p>
    <w:p w:rsidRPr="001F5471" w:rsidR="004E217C" w:rsidRDefault="004E217C" w14:paraId="1896DAC1" w14:textId="77777777">
      <w:pPr>
        <w:pStyle w:val="PDParagraphDefault"/>
        <w:jc w:val="both"/>
        <w:rPr>
          <w:lang w:val="es-CL"/>
        </w:rPr>
      </w:pPr>
    </w:p>
    <w:p w:rsidRPr="001F5471" w:rsidR="004E217C" w:rsidP="00091F4E" w:rsidRDefault="00A01089" w14:paraId="6E52D21C" w14:textId="77777777">
      <w:pPr>
        <w:pStyle w:val="PDParagraphDefault"/>
        <w:numPr>
          <w:ilvl w:val="0"/>
          <w:numId w:val="4"/>
        </w:numPr>
        <w:jc w:val="both"/>
        <w:rPr>
          <w:lang w:val="es-CL"/>
        </w:rPr>
      </w:pPr>
      <w:r w:rsidRPr="001F5471">
        <w:rPr>
          <w:rFonts w:ascii="Times New Roman" w:hAnsi="Times New Roman" w:cs="Times New Roman"/>
          <w:lang w:val="es-CL"/>
        </w:rPr>
        <w:t xml:space="preserve">Toute modification du présent contrat de location doit être faite par écrit et signée par les deux parties.</w:t>
      </w:r>
    </w:p>
    <w:p w:rsidRPr="001F5471" w:rsidR="004E217C" w:rsidRDefault="004E217C" w14:paraId="7A537E9E" w14:textId="77777777">
      <w:pPr>
        <w:pStyle w:val="PDParagraphDefault"/>
        <w:jc w:val="both"/>
        <w:rPr>
          <w:lang w:val="es-CL"/>
        </w:rPr>
      </w:pPr>
    </w:p>
    <w:p w:rsidRPr="00A340D4" w:rsidR="004E217C" w:rsidP="00091F4E" w:rsidRDefault="00A01089" w14:paraId="702D7CBD" w14:textId="5C0437AF">
      <w:pPr>
        <w:pStyle w:val="PDParagraphDefault"/>
        <w:numPr>
          <w:ilvl w:val="0"/>
          <w:numId w:val="4"/>
        </w:numPr>
        <w:jc w:val="both"/>
        <w:rPr>
          <w:lang w:val="es-CL"/>
        </w:rPr>
      </w:pPr>
      <w:r w:rsidRPr="001F5471">
        <w:rPr>
          <w:rFonts w:ascii="Times New Roman" w:hAnsi="Times New Roman" w:cs="Times New Roman"/>
          <w:lang w:val="es-CL"/>
        </w:rPr>
        <w:t xml:space="preserve">Le présent contrat de location est régi et interprété conformément aux lois </w:t>
      </w:r>
      <w:r w:rsidR="00A97713">
        <w:rPr>
          <w:rFonts w:ascii="Times New Roman" w:hAnsi="Times New Roman" w:cs="Times New Roman"/>
          <w:lang w:val="es-CL"/>
        </w:rPr>
        <w:t xml:space="preserve">des États-Unis</w:t>
      </w:r>
      <w:r w:rsidRPr="001F5471">
        <w:rPr>
          <w:rFonts w:ascii="Times New Roman" w:hAnsi="Times New Roman" w:cs="Times New Roman"/>
          <w:lang w:val="es-CL"/>
        </w:rPr>
        <w:t xml:space="preserve">. Pour l'exécution du présent contrat de location et ses conséquences, les parties élisent domicile </w:t>
      </w:r>
      <w:r w:rsidR="00D733E2">
        <w:rPr>
          <w:rFonts w:ascii="Times New Roman" w:hAnsi="Times New Roman" w:cs="Times New Roman"/>
          <w:lang w:val="es-CL"/>
        </w:rPr>
        <w:t xml:space="preserve">aux États-Unis</w:t>
      </w:r>
      <w:r w:rsidRPr="001F5471">
        <w:rPr>
          <w:rFonts w:ascii="Times New Roman" w:hAnsi="Times New Roman" w:cs="Times New Roman"/>
          <w:lang w:val="es-CL"/>
        </w:rPr>
        <w:t xml:space="preserve">. </w:t>
      </w:r>
      <w:r w:rsidRPr="00A340D4">
        <w:rPr>
          <w:rFonts w:ascii="Times New Roman" w:hAnsi="Times New Roman" w:cs="Times New Roman"/>
          <w:lang w:val="es-CL"/>
        </w:rPr>
        <w:t xml:space="preserve">Ce choix de domicile vaut attribution de compétence.</w:t>
      </w:r>
    </w:p>
    <w:p w:rsidRPr="00A340D4" w:rsidR="004E217C" w:rsidRDefault="004E217C" w14:paraId="1C175CEB" w14:textId="77777777">
      <w:pPr>
        <w:pStyle w:val="PDParagraphDefault"/>
        <w:jc w:val="both"/>
        <w:rPr>
          <w:lang w:val="es-CL"/>
        </w:rPr>
      </w:pPr>
    </w:p>
    <w:p w:rsidRPr="001F5471" w:rsidR="004E217C" w:rsidP="00091F4E" w:rsidRDefault="00A01089" w14:paraId="47545965" w14:textId="77777777">
      <w:pPr>
        <w:pStyle w:val="PDParagraphDefault"/>
        <w:numPr>
          <w:ilvl w:val="0"/>
          <w:numId w:val="4"/>
        </w:numPr>
        <w:jc w:val="both"/>
        <w:rPr>
          <w:lang w:val="es-CL"/>
        </w:rPr>
      </w:pPr>
      <w:r w:rsidRPr="001F5471">
        <w:rPr>
          <w:rFonts w:ascii="Times New Roman" w:hAnsi="Times New Roman" w:cs="Times New Roman"/>
          <w:lang w:val="es-CL"/>
        </w:rPr>
        <w:t xml:space="preserve">Si une disposition du présent contrat ou de son application, pour quelque raison que ce soit et dans quelque mesure que ce soit, s'avérait invalide ou inapplicable, le reste du présent contrat ne serait pas affecté par cette invalidité ou inapplicabilité, mais s'appliquerait dans la mesure permise par la loi.</w:t>
      </w:r>
    </w:p>
    <w:p w:rsidRPr="001F5471" w:rsidR="004E217C" w:rsidRDefault="004E217C" w14:paraId="09F6501C" w14:textId="77777777">
      <w:pPr>
        <w:pStyle w:val="PDParagraphDefault"/>
        <w:jc w:val="both"/>
        <w:rPr>
          <w:lang w:val="es-CL"/>
        </w:rPr>
      </w:pPr>
    </w:p>
    <w:p w:rsidRPr="001F5471" w:rsidR="004E217C" w:rsidP="00091F4E" w:rsidRDefault="00A01089" w14:paraId="496C0289" w14:textId="77777777">
      <w:pPr>
        <w:pStyle w:val="PDParagraphDefault"/>
        <w:numPr>
          <w:ilvl w:val="0"/>
          <w:numId w:val="4"/>
        </w:numPr>
        <w:jc w:val="both"/>
        <w:rPr>
          <w:lang w:val="es-CL"/>
        </w:rPr>
      </w:pPr>
      <w:r w:rsidRPr="001F5471">
        <w:rPr>
          <w:rFonts w:ascii="Times New Roman" w:hAnsi="Times New Roman" w:cs="Times New Roman"/>
          <w:lang w:val="es-CL"/>
        </w:rPr>
        <w:t xml:space="preserve">Le présent accord sera signé en deux exemplaires originaux, et ces exemplaires ou duplicatas constitueront ensemble un seul et même accord.</w:t>
      </w:r>
    </w:p>
    <w:p w:rsidRPr="001F5471" w:rsidR="004E217C" w:rsidRDefault="004E217C" w14:paraId="4FAA1CBB" w14:textId="77777777">
      <w:pPr>
        <w:pStyle w:val="PDParagraphDefault"/>
        <w:rPr>
          <w:lang w:val="es-CL"/>
        </w:rPr>
      </w:pPr>
    </w:p>
    <w:p w:rsidRPr="001F5471" w:rsidR="004E217C" w:rsidRDefault="00A01089" w14:paraId="4C1D1F67" w14:textId="77777777">
      <w:pPr>
        <w:pStyle w:val="PDParagraphDefault"/>
        <w:jc w:val="both"/>
        <w:rPr>
          <w:lang w:val="es-CL"/>
        </w:rPr>
      </w:pPr>
      <w:r w:rsidRPr="001F5471">
        <w:rPr>
          <w:rFonts w:ascii="Times New Roman" w:hAnsi="Times New Roman" w:cs="Times New Roman"/>
          <w:lang w:val="es-CL"/>
        </w:rPr>
        <w:t xml:space="preserve">EN FOI DE QUOI, les parties ont signé le présent document à la date indiquée, les signatures électroniques de l'une des parties étant acceptées sur la copie de l'accord de l'autre partie.</w:t>
      </w:r>
    </w:p>
    <w:p w:rsidRPr="001F5471" w:rsidR="004E217C" w:rsidRDefault="004E217C" w14:paraId="144A9AB9" w14:textId="77777777">
      <w:pPr>
        <w:pStyle w:val="PDParagraphDefault"/>
        <w:jc w:val="both"/>
        <w:rPr>
          <w:lang w:val="es-CL"/>
        </w:rPr>
      </w:pPr>
    </w:p>
    <w:p w:rsidR="004E217C" w:rsidRDefault="004E217C" w14:paraId="0D1E58B1" w14:textId="77777777">
      <w:pPr>
        <w:pStyle w:val="PDParagraphDefault"/>
        <w:jc w:val="both"/>
        <w:rPr>
          <w:lang w:val="es-CL"/>
        </w:rPr>
      </w:pPr>
    </w:p>
    <w:p w:rsidRPr="001F5471" w:rsidR="00A340D4" w:rsidRDefault="00A340D4" w14:paraId="5C39D368" w14:textId="77777777">
      <w:pPr>
        <w:pStyle w:val="PDParagraphDefault"/>
        <w:jc w:val="both"/>
        <w:rPr>
          <w:lang w:val="es-CL"/>
        </w:rPr>
      </w:pPr>
    </w:p>
    <w:p w:rsidRPr="001F5471" w:rsidR="004E217C" w:rsidRDefault="00A01089" w14:paraId="603D3B97" w14:textId="3DD95F29">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rPr>
          <w:lang w:val="es-CL"/>
        </w:rPr>
      </w:pPr>
      <w:r w:rsidR="00A340D4">
        <w:rPr>
          <w:rFonts w:ascii="Times New Roman" w:hAnsi="Times New Roman" w:cs="Times New Roman"/>
          <w:lang w:val="es-CL"/>
        </w:rPr>
        <w:t xml:space="preserve">______________________</w:t>
      </w:r>
      <w:r w:rsidRPr="001F5471">
        <w:rPr>
          <w:lang w:val="es-CL"/>
        </w:rPr>
        <w:tab/>
      </w:r>
      <w:r w:rsidRPr="001F5471">
        <w:rPr>
          <w:lang w:val="es-CL"/>
        </w:rPr>
        <w:tab/>
      </w:r>
      <w:r w:rsidRPr="001F5471">
        <w:rPr>
          <w:lang w:val="es-CL"/>
        </w:rPr>
        <w:tab/>
      </w:r>
      <w:r w:rsidR="00A340D4">
        <w:rPr>
          <w:lang w:val="es-CL"/>
        </w:rPr>
        <w:tab/>
      </w:r>
      <w:r w:rsidR="00A340D4">
        <w:rPr>
          <w:rFonts w:ascii="Times New Roman" w:hAnsi="Times New Roman" w:cs="Times New Roman"/>
          <w:lang w:val="es-CL"/>
        </w:rPr>
        <w:t xml:space="preserve">________________________</w:t>
      </w:r>
    </w:p>
    <w:p w:rsidRPr="00A340D4" w:rsidR="004E217C" w:rsidRDefault="00A340D4" w14:paraId="28240006" w14:textId="58A3CB7F">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rPr>
          <w:lang w:val="es-CL"/>
        </w:rPr>
      </w:pPr>
      <w:r w:rsidRPr="000317D3">
        <w:rPr>
          <w:rFonts w:ascii="Times New Roman" w:hAnsi="Times New Roman" w:cs="Times New Roman"/>
          <w:highlight w:val="yellow"/>
          <w:lang w:val="es-CL"/>
        </w:rPr>
        <w:t xml:space="preserve">Ana Rubi</w:t>
      </w:r>
      <w:r w:rsidRPr="00A340D4" w:rsidR="00A01089">
        <w:rPr>
          <w:lang w:val="es-CL"/>
        </w:rPr>
        <w:tab/>
      </w:r>
      <w:r w:rsidRPr="00A340D4" w:rsidR="00A01089">
        <w:rPr>
          <w:lang w:val="es-CL"/>
        </w:rPr>
        <w:tab/>
      </w:r>
      <w:r w:rsidRPr="00A340D4" w:rsidR="00A01089">
        <w:rPr>
          <w:lang w:val="es-CL"/>
        </w:rPr>
        <w:tab/>
      </w:r>
      <w:r w:rsidRPr="00A340D4" w:rsidR="00A01089">
        <w:rPr>
          <w:lang w:val="es-CL"/>
        </w:rPr>
        <w:tab/>
      </w:r>
      <w:r w:rsidRPr="00A340D4" w:rsidR="00A01089">
        <w:rPr>
          <w:lang w:val="es-CL"/>
        </w:rPr>
        <w:tab/>
      </w:r>
      <w:r w:rsidRPr="00A340D4" w:rsidR="00A01089">
        <w:rPr>
          <w:lang w:val="es-CL"/>
        </w:rPr>
        <w:tab/>
      </w:r>
      <w:r w:rsidRPr="00A340D4">
        <w:rPr>
          <w:rFonts w:ascii="Times New Roman" w:hAnsi="Times New Roman" w:cs="Times New Roman"/>
          <w:lang w:val="es-CL"/>
        </w:rPr>
        <w:t xml:space="preserve">Nom du </w:t>
      </w:r>
      <w:r>
        <w:rPr>
          <w:rFonts w:ascii="Times New Roman" w:hAnsi="Times New Roman" w:cs="Times New Roman"/>
          <w:lang w:val="es-CL"/>
        </w:rPr>
        <w:t xml:space="preserve">bailleur</w:t>
      </w:r>
    </w:p>
    <w:p w:rsidRPr="00A21DB7" w:rsidR="004E217C" w:rsidRDefault="00A340D4" w14:paraId="0821BCCD" w14:textId="0625178A">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pPr>
      <w:r w:rsidRPr="000317D3">
        <w:rPr>
          <w:rFonts w:ascii="Times New Roman" w:hAnsi="Times New Roman" w:cs="Times New Roman"/>
          <w:highlight w:val="yellow"/>
        </w:rPr>
        <w:t xml:space="preserve">Directrice</w:t>
      </w:r>
      <w:r w:rsidRPr="000317D3">
        <w:rPr>
          <w:rFonts w:ascii="Times New Roman" w:hAnsi="Times New Roman" w:cs="Times New Roman"/>
          <w:highlight w:val="yellow"/>
        </w:rPr>
        <w:t xml:space="preserve">, </w:t>
      </w:r>
      <w:r w:rsidRPr="000317D3">
        <w:rPr>
          <w:rFonts w:ascii="Times New Roman" w:hAnsi="Times New Roman" w:cs="Times New Roman"/>
          <w:highlight w:val="yellow"/>
        </w:rPr>
        <w:t xml:space="preserve">Éducation</w:t>
      </w:r>
      <w:r w:rsidRPr="00A21DB7" w:rsidR="00A21DB7">
        <w:rPr>
          <w:rFonts w:ascii="Times New Roman" w:hAnsi="Times New Roman" w:cs="Times New Roman"/>
        </w:rPr>
        <w:t xml:space="preserve">, Partners of </w:t>
      </w:r>
      <w:r w:rsidR="00A21DB7">
        <w:rPr>
          <w:rFonts w:ascii="Times New Roman" w:hAnsi="Times New Roman" w:cs="Times New Roman"/>
        </w:rPr>
        <w:t xml:space="preserve">the Americas</w:t>
      </w:r>
      <w:r w:rsidRPr="00A21DB7" w:rsidR="00A01089">
        <w:tab/>
      </w:r>
      <w:r w:rsidRPr="00A21DB7">
        <w:rPr>
          <w:rFonts w:ascii="Times New Roman" w:hAnsi="Times New Roman" w:cs="Times New Roman"/>
        </w:rPr>
        <w:t xml:space="preserve">Bailleur</w:t>
      </w:r>
      <w:r w:rsidRPr="00A21DB7" w:rsidR="00A01089">
        <w:rPr>
          <w:rFonts w:ascii="Times New Roman" w:hAnsi="Times New Roman" w:cs="Times New Roman"/>
        </w:rPr>
        <w:tab/>
      </w:r>
      <w:r w:rsidRPr="00A21DB7" w:rsidR="00A01089">
        <w:tab/>
      </w:r>
      <w:r w:rsidRPr="00A21DB7" w:rsidR="00A01089">
        <w:tab/>
      </w:r>
      <w:r w:rsidRPr="00A21DB7" w:rsidR="00A01089">
        <w:tab/>
      </w:r>
    </w:p>
    <w:p w:rsidRPr="00A21DB7" w:rsidR="004E217C" w:rsidP="00A340D4" w:rsidRDefault="00A21DB7" w14:paraId="6385FBFB" w14:textId="14130F97">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pPr>
      <w:r>
        <w:rPr>
          <w:rFonts w:ascii="Times New Roman" w:hAnsi="Times New Roman" w:cs="Times New Roman"/>
        </w:rPr>
        <w:t xml:space="preserve">Date </w:t>
      </w:r>
      <w:r>
        <w:rPr>
          <w:rFonts w:ascii="Times New Roman" w:hAnsi="Times New Roman" w:cs="Times New Roman"/>
        </w:rPr>
        <w:t xml:space="preser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40D4" w:rsidR="00A01089">
        <w:tab/>
      </w:r>
      <w:r w:rsidRPr="00A340D4" w:rsidR="00A01089">
        <w:tab/>
      </w:r>
      <w:r w:rsidRPr="00A340D4" w:rsidR="00A01089">
        <w:tab/>
      </w:r>
      <w:r w:rsidRPr="00A340D4" w:rsidR="00A01089">
        <w:tab/>
      </w:r>
      <w:r w:rsidRPr="00A340D4" w:rsidR="00A340D4">
        <w:rPr>
          <w:rFonts w:ascii="Times New Roman" w:hAnsi="Times New Roman" w:cs="Times New Roman"/>
        </w:rPr>
        <w:t xml:space="preserve">Date </w:t>
      </w:r>
      <w:r w:rsidRPr="00A340D4" w:rsidR="00A340D4">
        <w:rPr>
          <w:rFonts w:ascii="Times New Roman" w:hAnsi="Times New Roman" w:cs="Times New Roman"/>
        </w:rPr>
        <w:t xml:space="preserve">:</w:t>
      </w:r>
      <w:r w:rsidRPr="00A340D4" w:rsidR="00A01089">
        <w:rPr>
          <w:rFonts w:ascii="Times New Roman" w:hAnsi="Times New Roman" w:cs="Times New Roman"/>
        </w:rPr>
        <w:tab/>
      </w:r>
      <w:r w:rsidRPr="00A340D4" w:rsidR="00A01089">
        <w:tab/>
      </w:r>
      <w:r w:rsidRPr="00A340D4" w:rsidR="00A01089">
        <w:rPr>
          <w:rFonts w:ascii="Times New Roman" w:hAnsi="Times New Roman" w:cs="Times New Roman"/>
        </w:rPr>
        <w:t xml:space="preserve"> </w:t>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rFonts w:ascii="Times New Roman" w:hAnsi="Times New Roman" w:cs="Times New Roman"/>
          <w:lang w:val="es-CL"/>
        </w:rPr>
        <w:t xml:space="preserve">          </w:t>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lang w:val="es-CL"/>
        </w:rPr>
        <w:tab/>
      </w:r>
    </w:p>
    <w:sectPr w:rsidRPr="00A21DB7" w:rsidR="004E217C">
      <w:headerReference w:type="default" r:id="rId12"/>
      <w:footerReference w:type="default" r:id="rId13"/>
      <w:pgSz w:w="12240" w:h="15840" w:code="1"/>
      <w:pgMar w:top="1440" w:right="1440" w:bottom="1440" w:left="1440" w:header="240" w:footer="2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S" w:author="Javiera Salinas" w:date="2026-03-09T15:02:00Z" w:id="0">
    <w:p w:rsidR="003E361F" w:rsidP="003E361F" w:rsidRDefault="003E361F" w14:paraId="14E7889B" w14:textId="77777777">
      <w:pPr>
        <w:pStyle w:val="CommentText"/>
      </w:pPr>
      <w:r>
        <w:rPr>
          <w:rStyle w:val="CommentReference"/>
        </w:rPr>
        <w:annotationRef/>
      </w:r>
      <w:r>
        <w:t xml:space="preserve">Ceci doit être adapté conformément à notre accord avec le locataire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E788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E5DB2E6" w16cex:dateUtc="2026-03-09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E7889B" w16cid:durableId="5E5DB2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02AA" w:rsidRDefault="001302AA" w14:paraId="36031787" w14:textId="77777777">
      <w:pPr>
        <w:spacing w:after="0" w:line="240" w:lineRule="auto"/>
      </w:pPr>
      <w:r>
        <w:separator/>
      </w:r>
    </w:p>
  </w:endnote>
  <w:endnote w:type="continuationSeparator" w:id="0">
    <w:p w:rsidR="001302AA" w:rsidRDefault="001302AA" w14:paraId="38C6C0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217C" w:rsidRDefault="004E217C" w14:paraId="51E884F0" w14:textId="77777777">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02AA" w:rsidRDefault="001302AA" w14:paraId="716BF416" w14:textId="77777777">
      <w:pPr>
        <w:spacing w:after="0" w:line="240" w:lineRule="auto"/>
      </w:pPr>
      <w:r>
        <w:separator/>
      </w:r>
    </w:p>
  </w:footnote>
  <w:footnote w:type="continuationSeparator" w:id="0">
    <w:p w:rsidR="001302AA" w:rsidRDefault="001302AA" w14:paraId="26AA886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217C" w:rsidRDefault="004E217C" w14:paraId="68BE3243" w14:textId="77777777">
    <w:pPr>
      <w:pStyle w:val="P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099F"/>
    <w:multiLevelType w:val="hybridMultilevel"/>
    <w:tmpl w:val="D05E3FCA"/>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A712D73"/>
    <w:multiLevelType w:val="hybridMultilevel"/>
    <w:tmpl w:val="44B6736A"/>
    <w:lvl w:ilvl="0" w:tplc="443C264E">
      <w:start w:val="1"/>
      <w:numFmt w:val="decimal"/>
      <w:lvlText w:val="%1."/>
      <w:lvlJc w:val="left"/>
      <w:pPr>
        <w:ind w:left="720" w:hanging="360"/>
      </w:pPr>
      <w:rPr>
        <w:rFonts w:ascii="Times New Roman" w:hAnsi="Times New Roman" w:cs="Times New Roman" w:hint="default"/>
      </w:rPr>
    </w:lvl>
    <w:lvl w:ilvl="1" w:tplc="B966F66C">
      <w:numFmt w:val="decimal"/>
      <w:lvlText w:val=""/>
      <w:lvlJc w:val="left"/>
    </w:lvl>
    <w:lvl w:ilvl="2" w:tplc="3E6887BC">
      <w:numFmt w:val="decimal"/>
      <w:lvlText w:val=""/>
      <w:lvlJc w:val="left"/>
    </w:lvl>
    <w:lvl w:ilvl="3" w:tplc="C7520898">
      <w:numFmt w:val="decimal"/>
      <w:lvlText w:val=""/>
      <w:lvlJc w:val="left"/>
    </w:lvl>
    <w:lvl w:ilvl="4" w:tplc="F056CC10">
      <w:numFmt w:val="decimal"/>
      <w:lvlText w:val=""/>
      <w:lvlJc w:val="left"/>
    </w:lvl>
    <w:lvl w:ilvl="5" w:tplc="FC7A8E26">
      <w:numFmt w:val="decimal"/>
      <w:lvlText w:val=""/>
      <w:lvlJc w:val="left"/>
    </w:lvl>
    <w:lvl w:ilvl="6" w:tplc="BC6630D8">
      <w:numFmt w:val="decimal"/>
      <w:lvlText w:val=""/>
      <w:lvlJc w:val="left"/>
    </w:lvl>
    <w:lvl w:ilvl="7" w:tplc="5818047E">
      <w:numFmt w:val="decimal"/>
      <w:lvlText w:val=""/>
      <w:lvlJc w:val="left"/>
    </w:lvl>
    <w:lvl w:ilvl="8" w:tplc="A774AB9A">
      <w:numFmt w:val="decimal"/>
      <w:lvlText w:val=""/>
      <w:lvlJc w:val="left"/>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7225408">
    <w:abstractNumId w:val="3"/>
  </w:num>
  <w:num w:numId="2" w16cid:durableId="254825674">
    <w:abstractNumId w:val="1"/>
  </w:num>
  <w:num w:numId="3" w16cid:durableId="1755586488">
    <w:abstractNumId w:val="2"/>
  </w:num>
  <w:num w:numId="4" w16cid:durableId="7347376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a Salinas">
    <w15:presenceInfo w15:providerId="AD" w15:userId="S::jsalinas@partners.net::611e6f39-e55a-4066-99d9-e81e4e21b7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7C"/>
    <w:rsid w:val="000317D3"/>
    <w:rsid w:val="00091F4E"/>
    <w:rsid w:val="001302AA"/>
    <w:rsid w:val="001F1199"/>
    <w:rsid w:val="001F5471"/>
    <w:rsid w:val="003E361F"/>
    <w:rsid w:val="00414C5C"/>
    <w:rsid w:val="00453307"/>
    <w:rsid w:val="004E217C"/>
    <w:rsid w:val="00530D2D"/>
    <w:rsid w:val="00533B38"/>
    <w:rsid w:val="00590D79"/>
    <w:rsid w:val="00A01089"/>
    <w:rsid w:val="00A21DB7"/>
    <w:rsid w:val="00A340D4"/>
    <w:rsid w:val="00A97713"/>
    <w:rsid w:val="00C85200"/>
    <w:rsid w:val="00C961BA"/>
    <w:rsid w:val="00D733E2"/>
    <w:rsid w:val="00DA493E"/>
    <w:rsid w:val="00E67828"/>
    <w:rsid w:val="00ED27F5"/>
    <w:rsid w:val="00EE554D"/>
    <w:rsid w:val="00F0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940F"/>
  <w15:docId w15:val="{D3A84EBB-2958-4E93-8C7F-9E3533BC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3"/>
        <w:szCs w:val="23"/>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sz w:val="23"/>
      <w:szCs w:val="23"/>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3"/>
        <w:szCs w:val="23"/>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sz w:val="23"/>
      <w:szCs w:val="23"/>
    </w:rPr>
  </w:style>
  <w:style w:type="paragraph" w:styleId="ListParagraph">
    <w:name w:val="List Paragraph"/>
    <w:basedOn w:val="Normal"/>
    <w:uiPriority w:val="99"/>
    <w:rsid w:val="00091F4E"/>
    <w:pPr>
      <w:ind w:left="720"/>
      <w:contextualSpacing/>
    </w:pPr>
  </w:style>
  <w:style w:type="character" w:styleId="CommentReference">
    <w:name w:val="annotation reference"/>
    <w:basedOn w:val="DefaultParagraphFont"/>
    <w:uiPriority w:val="99"/>
    <w:semiHidden/>
    <w:unhideWhenUsed/>
    <w:rsid w:val="003E361F"/>
    <w:rPr>
      <w:sz w:val="16"/>
      <w:szCs w:val="16"/>
    </w:rPr>
  </w:style>
  <w:style w:type="paragraph" w:styleId="CommentText">
    <w:name w:val="annotation text"/>
    <w:basedOn w:val="Normal"/>
    <w:link w:val="CommentTextChar"/>
    <w:uiPriority w:val="99"/>
    <w:unhideWhenUsed/>
    <w:rsid w:val="003E361F"/>
    <w:pPr>
      <w:spacing w:line="240" w:lineRule="auto"/>
    </w:pPr>
    <w:rPr>
      <w:sz w:val="20"/>
      <w:szCs w:val="20"/>
    </w:rPr>
  </w:style>
  <w:style w:type="character" w:customStyle="1" w:styleId="CommentTextChar">
    <w:name w:val="Comment Text Char"/>
    <w:basedOn w:val="DefaultParagraphFont"/>
    <w:link w:val="CommentText"/>
    <w:uiPriority w:val="99"/>
    <w:rsid w:val="003E361F"/>
    <w:rPr>
      <w:sz w:val="20"/>
      <w:szCs w:val="20"/>
    </w:rPr>
  </w:style>
  <w:style w:type="paragraph" w:styleId="CommentSubject">
    <w:name w:val="annotation subject"/>
    <w:basedOn w:val="CommentText"/>
    <w:next w:val="CommentText"/>
    <w:link w:val="CommentSubjectChar"/>
    <w:uiPriority w:val="99"/>
    <w:semiHidden/>
    <w:unhideWhenUsed/>
    <w:rsid w:val="003E361F"/>
    <w:rPr>
      <w:b/>
      <w:bCs/>
    </w:rPr>
  </w:style>
  <w:style w:type="character" w:customStyle="1" w:styleId="CommentSubjectChar">
    <w:name w:val="Comment Subject Char"/>
    <w:basedOn w:val="CommentTextChar"/>
    <w:link w:val="CommentSubject"/>
    <w:uiPriority w:val="99"/>
    <w:semiHidden/>
    <w:rsid w:val="003E361F"/>
    <w:rPr>
      <w:b/>
      <w:bCs/>
      <w:sz w:val="20"/>
      <w:szCs w:val="20"/>
    </w:rPr>
  </w:style>
  <w:style w:type="character" w:styleId="UnresolvedMention">
    <w:name w:val="Unresolved Mention"/>
    <w:basedOn w:val="DefaultParagraphFont"/>
    <w:uiPriority w:val="99"/>
    <w:semiHidden/>
    <w:unhideWhenUsed/>
    <w:rsid w:val="001F1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arubi@partners.net" TargetMode="External"/><Relationship Id="rId12" Type="http://schemas.openxmlformats.org/officeDocument/2006/relationships/header" Target="head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9693317-1621-4193-BCDF-1FBBB1FA55D2}"/>
</file>

<file path=customXml/itemProps2.xml><?xml version="1.0" encoding="utf-8"?>
<ds:datastoreItem xmlns:ds="http://schemas.openxmlformats.org/officeDocument/2006/customXml" ds:itemID="{285DF051-2CAC-4678-BB86-61AB58CA3B04}"/>
</file>

<file path=customXml/itemProps3.xml><?xml version="1.0" encoding="utf-8"?>
<ds:datastoreItem xmlns:ds="http://schemas.openxmlformats.org/officeDocument/2006/customXml" ds:itemID="{2E6C8331-A8CE-4808-9531-60ECFB2598F7}"/>
</file>

<file path=docProps/app.xml><?xml version="1.0" encoding="utf-8"?>
<Properties xmlns="http://schemas.openxmlformats.org/officeDocument/2006/extended-properties" xmlns:vt="http://schemas.openxmlformats.org/officeDocument/2006/docPropsVTypes">
  <Template>Normal</Template>
  <TotalTime>1</TotalTime>
  <Pages>5</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 Martin</dc:creator>
  <cp:keywords>docId:71870FB7C6701559B309FE838998F044</cp:keywords>
  <cp:lastModifiedBy>Danielle Martin</cp:lastModifiedBy>
  <cp:revision>4</cp:revision>
  <dcterms:created xsi:type="dcterms:W3CDTF">2026-03-17T17:21:00Z</dcterms:created>
  <dcterms:modified xsi:type="dcterms:W3CDTF">2026-03-17T17:22:00Z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