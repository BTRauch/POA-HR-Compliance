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w:rsidR="00834B17" w:rsidRDefault="00526BA4" w14:paraId="09B519E4" w14:textId="77777777">
      <w:r>
        <w:rPr>
          <w:noProof/>
        </w:rPr>
        <w:drawing>
          <wp:inline distT="0" distB="0" distL="0" distR="0" wp14:anchorId="14B135EC" wp14:editId="6D6E59DA">
            <wp:extent cx="3038475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B17" w:rsidRDefault="00834B17" w14:paraId="03AEE3B9" w14:textId="77777777">
      <w:pPr>
        <w:spacing w:after="0" w:line="240" w:lineRule="auto"/>
      </w:pPr>
    </w:p>
    <w:p w:rsidR="00834B17" w:rsidRDefault="00526BA4" w14:paraId="6762E3E8" w14:textId="77777777">
      <w:pPr>
        <w:pStyle w:val="PDParagraphDefault"/>
        <w:jc w:val="center"/>
      </w:pPr>
      <w:r>
        <w:rPr>
          <w:b/>
          <w:bCs/>
          <w:sz w:val="30"/>
          <w:szCs w:val="30"/>
        </w:rPr>
        <w:t>For Internal Use Only</w:t>
      </w:r>
    </w:p>
    <w:p w:rsidR="00834B17" w:rsidRDefault="00526BA4" w14:paraId="57CE21DB" w14:textId="77777777">
      <w:pPr>
        <w:pStyle w:val="PDParagraphDefault"/>
        <w:jc w:val="center"/>
      </w:pPr>
      <w:r>
        <w:rPr>
          <w:b/>
          <w:bCs/>
          <w:sz w:val="27"/>
          <w:szCs w:val="27"/>
        </w:rPr>
        <w:t>Agreement Approval Cover Sheet</w:t>
      </w:r>
    </w:p>
    <w:p w:rsidR="00834B17" w:rsidRDefault="00834B17" w14:paraId="19F5C1F3" w14:textId="77777777">
      <w:pPr>
        <w:spacing w:after="0" w:line="240" w:lineRule="auto"/>
      </w:pPr>
    </w:p>
    <w:p w:rsidR="00834B17" w:rsidRDefault="00526BA4" w14:paraId="041E56A1" w14:textId="77777777">
      <w:pPr>
        <w:pStyle w:val="PDParagraphDefault"/>
      </w:pPr>
      <w:r>
        <w:rPr>
          <w:sz w:val="19"/>
          <w:szCs w:val="19"/>
        </w:rPr>
        <w:t xml:space="preserve">This form is to be filled out with the proper approvals and submitted for ALL agreements. </w:t>
      </w:r>
    </w:p>
    <w:p w:rsidR="00834B17" w:rsidRDefault="00306654" w14:paraId="1AEE1FAE" w14:textId="47DA4CDE">
      <w:pPr>
        <w:spacing w:after="0" w:line="240" w:lineRule="auto"/>
      </w:pPr>
      <w:r>
        <w:rPr>
          <w:noProof/>
        </w:rPr>
        <w:pict w14:anchorId="1CC3BA7D">
          <v:rect id="_x0000_s1027" style="position:absolute;margin-left:423.75pt;margin-top:10.05pt;width:14.15pt;height:14.45pt;z-index:251658240"/>
        </w:pict>
      </w:r>
    </w:p>
    <w:tbl>
      <w:tblPr>
        <w:tblStyle w:val="PDRowItem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602"/>
        <w:gridCol w:w="5112"/>
      </w:tblGrid>
      <w:tr w:rsidR="00834B17" w14:paraId="18FEE289" w14:textId="77777777">
        <w:trPr>
          <w:jc w:val="center"/>
        </w:trPr>
        <w:tc>
          <w:tcPr>
            <w:tcW w:w="5602" w:type="dxa"/>
          </w:tcPr>
          <w:p w:rsidR="00834B17" w:rsidRDefault="00526BA4" w14:paraId="3C420ABC" w14:textId="6ED8581B">
            <w:pPr>
              <w:pStyle w:val="PDParagraphDefault"/>
            </w:pPr>
            <w:r>
              <w:rPr>
                <w:sz w:val="19"/>
                <w:szCs w:val="19"/>
              </w:rPr>
              <w:t xml:space="preserve">Requesting Department:                                                               </w:t>
            </w:r>
          </w:p>
        </w:tc>
        <w:tc>
          <w:tcPr>
            <w:tcW w:w="5112" w:type="dxa"/>
          </w:tcPr>
          <w:p w:rsidR="00834B17" w:rsidRDefault="00526BA4" w14:paraId="4CA2B4CC" w14:textId="6D15BEAF">
            <w:pPr>
              <w:pStyle w:val="PDParagraphDefault"/>
            </w:pPr>
            <w:r>
              <w:rPr>
                <w:sz w:val="19"/>
                <w:szCs w:val="19"/>
              </w:rPr>
              <w:t xml:space="preserve"> Date:  </w:t>
            </w:r>
            <w:r w:rsidR="004644BF">
              <w:rPr>
                <w:sz w:val="19"/>
                <w:szCs w:val="19"/>
              </w:rPr>
              <w:t xml:space="preserve">                   </w:t>
            </w:r>
            <w:r>
              <w:rPr>
                <w:sz w:val="19"/>
                <w:szCs w:val="19"/>
              </w:rPr>
              <w:t xml:space="preserve">     </w:t>
            </w:r>
            <w:r w:rsidR="00B2396F">
              <w:rPr>
                <w:sz w:val="19"/>
                <w:szCs w:val="19"/>
              </w:rPr>
              <w:t xml:space="preserve">    </w:t>
            </w:r>
            <w:r>
              <w:rPr>
                <w:sz w:val="19"/>
                <w:szCs w:val="19"/>
              </w:rPr>
              <w:t xml:space="preserve"> Urgent:                      </w:t>
            </w:r>
          </w:p>
        </w:tc>
      </w:tr>
    </w:tbl>
    <w:p w:rsidR="00834B17" w:rsidRDefault="00526BA4" w14:paraId="05454EE1" w14:textId="3151B596">
      <w:pPr>
        <w:pStyle w:val="PDParagraphDefault"/>
      </w:pPr>
      <w:r>
        <w:rPr>
          <w:sz w:val="19"/>
          <w:szCs w:val="19"/>
        </w:rPr>
        <w:t xml:space="preserve">Petitioner: </w:t>
      </w:r>
    </w:p>
    <w:p w:rsidR="00834B17" w:rsidRDefault="00834B17" w14:paraId="4EEFCE8D" w14:textId="77777777">
      <w:pPr>
        <w:spacing w:after="0" w:line="240" w:lineRule="auto"/>
      </w:pPr>
    </w:p>
    <w:p w:rsidR="00834B17" w:rsidRDefault="00526BA4" w14:paraId="60D3D5A1" w14:textId="77777777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Contractor/Grantor/Grantee* Name</w:t>
      </w:r>
      <w:r>
        <w:rPr>
          <w:sz w:val="19"/>
          <w:szCs w:val="19"/>
        </w:rPr>
        <w:t xml:space="preserve">: </w:t>
      </w:r>
    </w:p>
    <w:p w:rsidR="00834B17" w:rsidRDefault="00526BA4" w14:paraId="39B77C99" w14:textId="77777777">
      <w:pPr>
        <w:pStyle w:val="PDParagraphDefault"/>
        <w:shd w:val="clear" w:color="auto" w:fill="DDDDDD"/>
      </w:pPr>
      <w:r>
        <w:t>*</w:t>
      </w:r>
      <w:r>
        <w:rPr>
          <w:sz w:val="15"/>
          <w:szCs w:val="15"/>
        </w:rPr>
        <w:t xml:space="preserve"> Contractor is vendor, organization or individual receiving agreement</w:t>
      </w:r>
    </w:p>
    <w:p w:rsidR="00834B17" w:rsidRDefault="00526BA4" w14:paraId="4F33BDC4" w14:textId="77777777">
      <w:pPr>
        <w:pStyle w:val="PDParagraphDefault"/>
        <w:shd w:val="clear" w:color="auto" w:fill="DDDDDD"/>
      </w:pPr>
      <w:r>
        <w:rPr>
          <w:sz w:val="15"/>
          <w:szCs w:val="15"/>
        </w:rPr>
        <w:t>​</w:t>
      </w:r>
    </w:p>
    <w:p w:rsidR="00834B17" w:rsidRDefault="00526BA4" w14:paraId="0F03ED49" w14:textId="77777777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Contractor/Grantor/Grantee Contact Name</w:t>
      </w:r>
      <w:r>
        <w:rPr>
          <w:sz w:val="19"/>
          <w:szCs w:val="19"/>
        </w:rPr>
        <w:t xml:space="preserve">: </w:t>
      </w:r>
    </w:p>
    <w:p w:rsidR="00834B17" w:rsidRDefault="00834B17" w14:paraId="24B2BE45" w14:textId="77777777">
      <w:pPr>
        <w:spacing w:after="0" w:line="240" w:lineRule="auto"/>
      </w:pPr>
    </w:p>
    <w:p w:rsidR="00834B17" w:rsidRDefault="00526BA4" w14:paraId="783A321B" w14:textId="77777777">
      <w:pPr>
        <w:pStyle w:val="PDParagraphDefault"/>
      </w:pPr>
      <w:r>
        <w:rPr>
          <w:sz w:val="19"/>
          <w:szCs w:val="19"/>
        </w:rPr>
        <w:t>Financial Obligation Total:</w:t>
      </w:r>
    </w:p>
    <w:p w:rsidR="00834B17" w:rsidRDefault="00834B17" w14:paraId="6BA13C3A" w14:textId="77777777">
      <w:pPr>
        <w:spacing w:after="0" w:line="240" w:lineRule="auto"/>
      </w:pPr>
    </w:p>
    <w:tbl>
      <w:tblPr>
        <w:tblStyle w:val="PDPricingTableMainWithHeader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714"/>
      </w:tblGrid>
      <w:tr w:rsidR="00834B17" w:rsidTr="00834B17" w14:paraId="785F40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</w:tcPr>
          <w:p w:rsidR="00834B17" w:rsidRDefault="00526BA4" w14:paraId="2390782E" w14:textId="77777777">
            <w:pPr>
              <w:jc w:val="right"/>
            </w:pPr>
            <w:r>
              <w:rPr>
                <w:b w:val="0"/>
                <w:bCs w:val="0"/>
              </w:rPr>
              <w:t>Price</w:t>
            </w:r>
          </w:p>
        </w:tc>
      </w:tr>
      <w:tr w:rsidR="00834B17" w:rsidTr="00834B17" w14:paraId="00917A39" w14:textId="77777777">
        <w:trPr>
          <w:jc w:val="center"/>
        </w:trPr>
        <w:tc>
          <w:tcPr>
            <w:tcW w:w="10714" w:type="dxa"/>
          </w:tcPr>
          <w:p w:rsidR="00834B17" w:rsidRDefault="00526BA4" w14:paraId="794C5623" w14:textId="77777777">
            <w:pPr>
              <w:jc w:val="right"/>
            </w:pPr>
            <w:r>
              <w:t>$0.00</w:t>
            </w:r>
          </w:p>
        </w:tc>
      </w:tr>
    </w:tbl>
    <w:p w:rsidR="00834B17" w:rsidRDefault="00834B17" w14:paraId="79BA1C31" w14:textId="77777777">
      <w:pPr>
        <w:spacing w:after="0" w:line="240" w:lineRule="auto"/>
      </w:pPr>
    </w:p>
    <w:p w:rsidR="00834B17" w:rsidRDefault="00526BA4" w14:paraId="73D8723E" w14:textId="77777777">
      <w:pPr>
        <w:pStyle w:val="PDParagraphDefault"/>
      </w:pPr>
      <w:r>
        <w:rPr>
          <w:sz w:val="19"/>
          <w:szCs w:val="19"/>
        </w:rPr>
        <w:t>Agreement Dates:                                                          Addendum Dates:</w:t>
      </w:r>
    </w:p>
    <w:p w:rsidR="00834B17" w:rsidRDefault="00526BA4" w14:paraId="51A3AAD6" w14:textId="77777777">
      <w:pPr>
        <w:pStyle w:val="PDParagraphDefault"/>
        <w:ind w:left="300"/>
      </w:pPr>
      <w:r>
        <w:rPr>
          <w:sz w:val="19"/>
          <w:szCs w:val="19"/>
        </w:rPr>
        <w:t>Start:                                                                              Start:</w:t>
      </w:r>
    </w:p>
    <w:p w:rsidR="00834B17" w:rsidRDefault="00526BA4" w14:paraId="0EDDA664" w14:textId="77777777">
      <w:pPr>
        <w:pStyle w:val="PDParagraphDefault"/>
        <w:ind w:left="300"/>
      </w:pPr>
      <w:r>
        <w:rPr>
          <w:sz w:val="19"/>
          <w:szCs w:val="19"/>
        </w:rPr>
        <w:t>​</w:t>
      </w:r>
    </w:p>
    <w:p w:rsidR="00834B17" w:rsidRDefault="00526BA4" w14:paraId="68450B37" w14:textId="77777777">
      <w:pPr>
        <w:pStyle w:val="PDParagraphDefault"/>
        <w:ind w:left="300"/>
      </w:pPr>
      <w:r>
        <w:rPr>
          <w:sz w:val="19"/>
          <w:szCs w:val="19"/>
        </w:rPr>
        <w:t>End:                                                                                End:</w:t>
      </w:r>
    </w:p>
    <w:p w:rsidR="00834B17" w:rsidRDefault="00834B17" w14:paraId="3BCC225C" w14:textId="77777777">
      <w:pPr>
        <w:spacing w:after="0" w:line="240" w:lineRule="auto"/>
      </w:pPr>
    </w:p>
    <w:p w:rsidR="00834B17" w:rsidRDefault="00526BA4" w14:paraId="214EF40C" w14:textId="77777777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Current Agreement Purpose</w:t>
      </w:r>
      <w:r>
        <w:rPr>
          <w:sz w:val="19"/>
          <w:szCs w:val="19"/>
        </w:rPr>
        <w:t xml:space="preserve">: </w:t>
      </w:r>
    </w:p>
    <w:p w:rsidR="00834B17" w:rsidRDefault="00834B17" w14:paraId="6CF534EB" w14:textId="77777777">
      <w:pPr>
        <w:pStyle w:val="PDParagraphDefault"/>
        <w:shd w:val="clear" w:color="auto" w:fill="DDDDDD"/>
      </w:pPr>
    </w:p>
    <w:p w:rsidR="00834B17" w:rsidRDefault="00834B17" w14:paraId="15FBFCEE" w14:textId="77777777">
      <w:pPr>
        <w:pStyle w:val="PDParagraphDefault"/>
        <w:shd w:val="clear" w:color="auto" w:fill="DDDDDD"/>
      </w:pPr>
    </w:p>
    <w:p w:rsidR="00834B17" w:rsidRDefault="00526BA4" w14:paraId="7F22FD1D" w14:textId="77777777">
      <w:pPr>
        <w:pStyle w:val="PDParagraphDefault"/>
        <w:shd w:val="clear" w:color="auto" w:fill="DDDDDD"/>
      </w:pPr>
      <w:r>
        <w:rPr>
          <w:sz w:val="19"/>
          <w:szCs w:val="19"/>
        </w:rPr>
        <w:t>​</w:t>
      </w:r>
    </w:p>
    <w:p w:rsidR="00834B17" w:rsidRDefault="00834B17" w14:paraId="7C554CC0" w14:textId="77777777">
      <w:pPr>
        <w:spacing w:after="0" w:line="240" w:lineRule="auto"/>
      </w:pPr>
    </w:p>
    <w:p w:rsidR="00834B17" w:rsidRDefault="00526BA4" w14:paraId="6F6E4E78" w14:textId="77777777">
      <w:pPr>
        <w:pStyle w:val="PDParagraphDefault"/>
      </w:pPr>
      <w:r>
        <w:rPr>
          <w:sz w:val="19"/>
          <w:szCs w:val="19"/>
        </w:rPr>
        <w:t xml:space="preserve">Agreement Type: </w:t>
      </w:r>
    </w:p>
    <w:p w:rsidR="00834B17" w:rsidRDefault="00834B17" w14:paraId="75C54102" w14:textId="77777777">
      <w:pPr>
        <w:spacing w:after="0" w:line="240" w:lineRule="auto"/>
      </w:pPr>
    </w:p>
    <w:tbl>
      <w:tblPr>
        <w:tblStyle w:val="PDRowItem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483"/>
        <w:gridCol w:w="4231"/>
      </w:tblGrid>
      <w:tr w:rsidR="00834B17" w14:paraId="7736D4B2" w14:textId="77777777">
        <w:trPr>
          <w:jc w:val="center"/>
        </w:trPr>
        <w:tc>
          <w:tcPr>
            <w:tcW w:w="6483" w:type="dxa"/>
          </w:tcPr>
          <w:p w:rsidR="00834B17" w:rsidRDefault="00526BA4" w14:paraId="2B5BEDD4" w14:textId="77777777">
            <w:pPr>
              <w:pStyle w:val="PDParagraphDefault"/>
              <w:shd w:val="clear" w:color="auto" w:fill="DDDDDD"/>
            </w:pPr>
            <w:r>
              <w:rPr>
                <w:b/>
                <w:bCs/>
                <w:sz w:val="19"/>
                <w:szCs w:val="19"/>
              </w:rPr>
              <w:t>Funding sources and % or $ breakdown</w:t>
            </w:r>
            <w:r>
              <w:rPr>
                <w:sz w:val="19"/>
                <w:szCs w:val="19"/>
              </w:rPr>
              <w:t>:</w:t>
            </w:r>
          </w:p>
          <w:p w:rsidR="00834B17" w:rsidRDefault="00526BA4" w14:paraId="00BF9A7D" w14:textId="77777777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>​</w:t>
            </w:r>
          </w:p>
          <w:p w:rsidR="00834B17" w:rsidRDefault="00526BA4" w14:paraId="519650ED" w14:textId="77777777">
            <w:pPr>
              <w:pStyle w:val="PDParagraphDefault"/>
              <w:shd w:val="clear" w:color="auto" w:fill="DDDDDD"/>
            </w:pPr>
            <w:r>
              <w:rPr>
                <w:sz w:val="15"/>
                <w:szCs w:val="15"/>
              </w:rPr>
              <w:t>(List out all sources and breakdown to cover cost of contract)</w:t>
            </w:r>
          </w:p>
        </w:tc>
        <w:tc>
          <w:tcPr>
            <w:tcW w:w="4231" w:type="dxa"/>
          </w:tcPr>
          <w:p w:rsidR="00834B17" w:rsidRDefault="00526BA4" w14:paraId="0EAB71B0" w14:textId="77777777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 xml:space="preserve">Has Partners worked with </w:t>
            </w:r>
          </w:p>
          <w:p w:rsidR="00834B17" w:rsidRDefault="00526BA4" w14:paraId="623526DB" w14:textId="77777777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 xml:space="preserve">this contractor in the past?        Yes                              </w:t>
            </w:r>
          </w:p>
          <w:p w:rsidR="00834B17" w:rsidRDefault="00526BA4" w14:paraId="2C20890F" w14:textId="77777777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 xml:space="preserve">                                                   No</w:t>
            </w:r>
          </w:p>
        </w:tc>
      </w:tr>
    </w:tbl>
    <w:p w:rsidR="00C169A8" w:rsidRDefault="00C169A8" w14:paraId="384877A2" w14:textId="77777777">
      <w:pPr>
        <w:pStyle w:val="PDParagraphDefault"/>
        <w:shd w:val="clear" w:color="auto" w:fill="DDDDDD"/>
        <w:rPr>
          <w:b/>
          <w:bCs/>
          <w:sz w:val="19"/>
          <w:szCs w:val="19"/>
        </w:rPr>
      </w:pPr>
    </w:p>
    <w:p w:rsidR="00834B17" w:rsidRDefault="00526BA4" w14:paraId="0D8A9F1D" w14:textId="0D9F6DEB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Include SharePoint link to Procurement Package</w:t>
      </w:r>
      <w:r>
        <w:rPr>
          <w:sz w:val="19"/>
          <w:szCs w:val="19"/>
        </w:rPr>
        <w:t>:</w:t>
      </w:r>
    </w:p>
    <w:p w:rsidR="00834B17" w:rsidRDefault="00526BA4" w14:paraId="1A06C51F" w14:textId="77777777">
      <w:pPr>
        <w:pStyle w:val="PDParagraphDefault"/>
        <w:shd w:val="clear" w:color="auto" w:fill="DDDDDD"/>
      </w:pPr>
      <w:r>
        <w:rPr>
          <w:sz w:val="19"/>
          <w:szCs w:val="19"/>
        </w:rPr>
        <w:t>​</w:t>
      </w:r>
    </w:p>
    <w:p w:rsidR="00834B17" w:rsidRDefault="00834B17" w14:paraId="10C508D6" w14:textId="77777777">
      <w:pPr>
        <w:spacing w:after="0" w:line="240" w:lineRule="auto"/>
      </w:pPr>
    </w:p>
    <w:p w:rsidR="00834B17" w:rsidRDefault="00526BA4" w14:paraId="71F0B3A9" w14:textId="77777777">
      <w:pPr>
        <w:pStyle w:val="PDParagraphDefault"/>
      </w:pPr>
      <w:r>
        <w:rPr>
          <w:b/>
          <w:bCs/>
          <w:sz w:val="19"/>
          <w:szCs w:val="19"/>
        </w:rPr>
        <w:t xml:space="preserve">Home Office Director/COP/PD/DCOP Approval:     </w:t>
      </w:r>
      <w:r>
        <w:rPr>
          <w:sz w:val="19"/>
          <w:szCs w:val="19"/>
        </w:rPr>
        <w:t xml:space="preserve">                                                       </w:t>
      </w:r>
    </w:p>
    <w:p w:rsidR="00834B17" w:rsidRDefault="00526BA4" w14:paraId="3A2943E5" w14:textId="0E128811">
      <w:pPr>
        <w:pStyle w:val="PDParagraphDefault"/>
      </w:pPr>
      <w:r>
        <w:rPr>
          <w:sz w:val="19"/>
          <w:szCs w:val="19"/>
        </w:rPr>
        <w:t>​First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Name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Last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Name</w:t>
      </w:r>
    </w:p>
    <w:p w:rsidR="00C169A8" w:rsidRDefault="00526BA4" w14:paraId="4F506DAD" w14:textId="47B6FE2D">
      <w:pPr>
        <w:pStyle w:val="PDParagraphDefault"/>
      </w:pPr>
      <w:r>
        <w:rPr>
          <w:sz w:val="19"/>
          <w:szCs w:val="19"/>
        </w:rPr>
        <w:t>Title</w:t>
      </w:r>
      <w:r>
        <w:tab/>
      </w:r>
    </w:p>
    <w:p w:rsidR="00834B17" w:rsidRDefault="00526BA4" w14:paraId="5C1E7870" w14:textId="5D48DCEE">
      <w:pPr>
        <w:pStyle w:val="PDParagraphDefaul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9"/>
          <w:szCs w:val="19"/>
        </w:rPr>
        <w:t xml:space="preserve">     ______________________________     </w:t>
      </w:r>
    </w:p>
    <w:p w:rsidR="00834B17" w:rsidRDefault="00834B17" w14:paraId="17FF4F22" w14:textId="77777777">
      <w:pPr>
        <w:spacing w:after="0" w:line="240" w:lineRule="auto"/>
      </w:pPr>
    </w:p>
    <w:p w:rsidR="00834B17" w:rsidRDefault="00526BA4" w14:paraId="388B9B27" w14:textId="77777777">
      <w:pPr>
        <w:pStyle w:val="PDParagraphDefault"/>
      </w:pPr>
      <w:r>
        <w:rPr>
          <w:b/>
          <w:bCs/>
          <w:sz w:val="19"/>
          <w:szCs w:val="19"/>
        </w:rPr>
        <w:t xml:space="preserve">Vice President/Country Office Director (as applicable): </w:t>
      </w:r>
      <w:r>
        <w:rPr>
          <w:sz w:val="19"/>
          <w:szCs w:val="19"/>
        </w:rPr>
        <w:t xml:space="preserve">                                                                                                                         </w:t>
      </w:r>
    </w:p>
    <w:p w:rsidR="00834B17" w:rsidRDefault="00526BA4" w14:paraId="5ECBEBCD" w14:textId="5B2D8576">
      <w:pPr>
        <w:pStyle w:val="PDParagraphDefault"/>
      </w:pPr>
      <w:r>
        <w:rPr>
          <w:sz w:val="19"/>
          <w:szCs w:val="19"/>
        </w:rPr>
        <w:t>First Name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Last Name</w:t>
      </w:r>
      <w:r>
        <w:tab/>
      </w:r>
      <w:r>
        <w:tab/>
      </w:r>
      <w:r>
        <w:tab/>
      </w:r>
      <w:r>
        <w:rPr>
          <w:sz w:val="19"/>
          <w:szCs w:val="19"/>
        </w:rPr>
        <w:t xml:space="preserve"> </w:t>
      </w:r>
    </w:p>
    <w:p w:rsidR="00834B17" w:rsidRDefault="00526BA4" w14:paraId="5021FFFF" w14:textId="028C3F33">
      <w:pPr>
        <w:pStyle w:val="PDParagraphDefault"/>
      </w:pPr>
      <w:r>
        <w:rPr>
          <w:sz w:val="19"/>
          <w:szCs w:val="19"/>
        </w:rPr>
        <w:t>Title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E655BD">
        <w:tab/>
      </w:r>
      <w:r w:rsidR="00C169A8">
        <w:t xml:space="preserve">     </w:t>
      </w:r>
      <w:r>
        <w:rPr>
          <w:sz w:val="19"/>
          <w:szCs w:val="19"/>
        </w:rPr>
        <w:t xml:space="preserve">______________________________ </w:t>
      </w:r>
    </w:p>
    <w:p w:rsidR="00834B17" w:rsidRDefault="00834B17" w14:paraId="4366C263" w14:textId="77777777">
      <w:pPr>
        <w:spacing w:after="0" w:line="240" w:lineRule="auto"/>
      </w:pPr>
    </w:p>
    <w:p w:rsidR="00834B17" w:rsidRDefault="00526BA4" w14:paraId="583C2741" w14:textId="77777777">
      <w:pPr>
        <w:pStyle w:val="PDParagraphDefault"/>
      </w:pPr>
      <w:r w:rsidRPr="0D6D415E" w:rsidR="00526BA4">
        <w:rPr>
          <w:i w:val="1"/>
          <w:iCs w:val="1"/>
          <w:sz w:val="18"/>
          <w:szCs w:val="18"/>
        </w:rPr>
        <w:t xml:space="preserve">By signing above, I certify that I have read and understand the terms of this  agreement and have appropriate authority to submit this agreement on behalf of my department. I further certify that the agreement is complete and includes all exhibits, attachments and pages. </w:t>
      </w:r>
    </w:p>
    <w:p w:rsidR="00834B17" w:rsidRDefault="00834B17" w14:paraId="3CAA55BB" w14:textId="77777777">
      <w:pPr>
        <w:spacing w:after="0" w:line="240" w:lineRule="auto"/>
      </w:pPr>
    </w:p>
    <w:p w:rsidR="00834B17" w:rsidRDefault="00526BA4" w14:paraId="6DA7B754" w14:textId="77777777">
      <w:pPr>
        <w:pStyle w:val="PDParagraphDefault"/>
      </w:pPr>
      <w:r>
        <w:rPr>
          <w:b/>
          <w:bCs/>
          <w:sz w:val="19"/>
          <w:szCs w:val="19"/>
        </w:rPr>
        <w:t>President &amp; CEO Approval:</w:t>
      </w:r>
    </w:p>
    <w:p w:rsidR="00834B17" w:rsidRDefault="00526BA4" w14:paraId="56310DE5" w14:textId="77777777">
      <w:pPr>
        <w:pStyle w:val="PDParagraphDefault"/>
      </w:pPr>
      <w:r>
        <w:rPr>
          <w:sz w:val="19"/>
          <w:szCs w:val="19"/>
        </w:rPr>
        <w:t xml:space="preserve">                                                                                                                      John  McPhail, President &amp; CEO </w:t>
      </w:r>
    </w:p>
    <w:p w:rsidR="00834B17" w:rsidRDefault="00526BA4" w14:paraId="32EEF81D" w14:textId="77777777">
      <w:pPr>
        <w:pStyle w:val="PDParagraphDefault"/>
      </w:pPr>
      <w:r>
        <w:rPr>
          <w:sz w:val="19"/>
          <w:szCs w:val="19"/>
        </w:rPr>
        <w:t xml:space="preserve">                                                     _______________________________   </w:t>
      </w:r>
      <w:r>
        <w:rPr>
          <w:i/>
          <w:iCs/>
          <w:sz w:val="19"/>
          <w:szCs w:val="19"/>
        </w:rPr>
        <w:t>Name &amp; Title</w:t>
      </w:r>
    </w:p>
    <w:sectPr w:rsidR="00834B17">
      <w:footerReference w:type="default" r:id="rId12"/>
      <w:pgSz w:w="12240" w:h="15840" w:orient="portrait" w:code="1"/>
      <w:pgMar w:top="979" w:right="763" w:bottom="979" w:left="763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6654" w:rsidRDefault="00306654" w14:paraId="336FC647" w14:textId="77777777">
      <w:pPr>
        <w:spacing w:after="0" w:line="240" w:lineRule="auto"/>
      </w:pPr>
      <w:r>
        <w:separator/>
      </w:r>
    </w:p>
  </w:endnote>
  <w:endnote w:type="continuationSeparator" w:id="0">
    <w:p w:rsidR="00306654" w:rsidRDefault="00306654" w14:paraId="122058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4B17" w:rsidRDefault="00526BA4" w14:paraId="1E32018A" w14:textId="77777777">
    <w:pPr>
      <w:pStyle w:val="PDFooter"/>
    </w:pPr>
    <w:r>
      <w:t>[</w:t>
    </w:r>
    <w:proofErr w:type="spellStart"/>
    <w:r>
      <w:t>Document.SeqNumber</w:t>
    </w:r>
    <w:proofErr w:type="spellEnd"/>
    <w:r>
      <w:t>]​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6654" w:rsidRDefault="00306654" w14:paraId="7D089546" w14:textId="77777777">
      <w:pPr>
        <w:spacing w:after="0" w:line="240" w:lineRule="auto"/>
      </w:pPr>
      <w:r>
        <w:separator/>
      </w:r>
    </w:p>
  </w:footnote>
  <w:footnote w:type="continuationSeparator" w:id="0">
    <w:p w:rsidR="00306654" w:rsidRDefault="00306654" w14:paraId="1A13B48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834B17"/>
    <w:rsid w:val="00123C96"/>
    <w:rsid w:val="001317A2"/>
    <w:rsid w:val="001F42A4"/>
    <w:rsid w:val="0027609B"/>
    <w:rsid w:val="002E3FBB"/>
    <w:rsid w:val="00306654"/>
    <w:rsid w:val="003676A6"/>
    <w:rsid w:val="004644BF"/>
    <w:rsid w:val="00526BA4"/>
    <w:rsid w:val="00783439"/>
    <w:rsid w:val="00834B17"/>
    <w:rsid w:val="008F3B5D"/>
    <w:rsid w:val="009D743D"/>
    <w:rsid w:val="00B12EA5"/>
    <w:rsid w:val="00B2396F"/>
    <w:rsid w:val="00BF131C"/>
    <w:rsid w:val="00BF5365"/>
    <w:rsid w:val="00C169A8"/>
    <w:rsid w:val="00D72B93"/>
    <w:rsid w:val="00D940EC"/>
    <w:rsid w:val="00E655BD"/>
    <w:rsid w:val="00EA6856"/>
    <w:rsid w:val="00F4306F"/>
    <w:rsid w:val="0D6D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6FD0C48"/>
  <w15:docId w15:val="{51F87D02-5CF8-4DAD-A322-15F868E9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45"/>
      <w:szCs w:val="45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sz w:val="36"/>
      <w:szCs w:val="36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30"/>
      <w:szCs w:val="30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7"/>
      <w:szCs w:val="27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BasePDHeaderFooter" w:customStyle="1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6"/>
      <w:szCs w:val="16"/>
    </w:rPr>
  </w:style>
  <w:style w:type="paragraph" w:styleId="PDHeader" w:customStyle="1">
    <w:name w:val="PDHeader"/>
    <w:basedOn w:val="BasePDHeaderFooter"/>
    <w:uiPriority w:val="99"/>
  </w:style>
  <w:style w:type="paragraph" w:styleId="PDFooter" w:customStyle="1">
    <w:name w:val="PDFooter"/>
    <w:basedOn w:val="BasePDHeaderFooter"/>
    <w:uiPriority w:val="99"/>
  </w:style>
  <w:style w:type="paragraph" w:styleId="PDHeadingDefault" w:customStyle="1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styleId="Heading5Char" w:customStyle="1">
    <w:name w:val="Heading 5 Char"/>
    <w:link w:val="Heading5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table" w:styleId="PDPricingTableMain" w:customStyle="1">
    <w:name w:val="PDPricingTableMain"/>
    <w:uiPriority w:val="9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styleId="PDPricingTableMainWithHeader" w:customStyle="1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0"/>
      <w:szCs w:val="2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styleId="PDPricingTableTotal" w:customStyle="1">
    <w:name w:val="PDPricingTableTotal"/>
    <w:uiPriority w:val="99"/>
    <w:pPr>
      <w:spacing w:after="0" w:line="360" w:lineRule="auto"/>
    </w:pPr>
    <w:rPr>
      <w:rFonts w:ascii="Arial" w:hAnsi="Arial" w:cs="Arial"/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</w:style>
  <w:style w:type="table" w:styleId="TableGridWithHeader" w:customStyle="1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styleId="PDRowItem" w:customStyle="1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styleId="PDParagraphDefault" w:customStyle="1">
    <w:name w:val="PDParagraphDefault"/>
    <w:basedOn w:val="Normal"/>
    <w:uiPriority w:val="99"/>
    <w:pPr>
      <w:spacing w:after="0" w:line="360" w:lineRule="auto"/>
    </w:pPr>
    <w:rPr>
      <w:rFonts w:ascii="Arial" w:hAnsi="Arial" w:cs="Arial"/>
      <w:color w:val="000000"/>
    </w:rPr>
  </w:style>
  <w:style w:type="character" w:styleId="PlaceholderText">
    <w:name w:val="Placeholder Text"/>
    <w:basedOn w:val="DefaultParagraphFont"/>
    <w:uiPriority w:val="99"/>
    <w:unhideWhenUsed/>
    <w:rsid w:val="004644BF"/>
    <w:rPr>
      <w:color w:val="808080"/>
    </w:rPr>
  </w:style>
  <w:style w:type="paragraph" w:styleId="Footer">
    <w:name w:val="footer"/>
    <w:basedOn w:val="Normal"/>
    <w:link w:val="FooterChar"/>
    <w:uiPriority w:val="99"/>
    <w:semiHidden/>
    <w:unhideWhenUsed/>
    <w:rsid w:val="002E3F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2E3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gif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67B0D-F4F0-403B-9C7B-4CBCCEDCCF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7AF738-ED97-44A5-8D04-BAB3F7116796}"/>
</file>

<file path=customXml/itemProps3.xml><?xml version="1.0" encoding="utf-8"?>
<ds:datastoreItem xmlns:ds="http://schemas.openxmlformats.org/officeDocument/2006/customXml" ds:itemID="{6186D7AA-E0B3-4EB6-A7F8-1EC0541B02C1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FC5822B9-9B1A-4CC4-8558-BC9D9F2BB0D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Arlette G. Gutierrez</dc:creator>
  <cp:keywords/>
  <cp:lastModifiedBy>Danielle Martin</cp:lastModifiedBy>
  <cp:revision>11</cp:revision>
  <dcterms:created xsi:type="dcterms:W3CDTF">2022-08-25T23:19:00Z</dcterms:created>
  <dcterms:modified xsi:type="dcterms:W3CDTF">2026-07-24T15:08:58Z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