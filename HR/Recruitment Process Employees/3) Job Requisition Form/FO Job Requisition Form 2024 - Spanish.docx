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680724" w14:textId="73291238" w:rsidR="0036560E" w:rsidRDefault="0036560E">
      <w:pPr>
        <w:jc w:val="center"/>
      </w:pPr>
    </w:p>
    <w:p w14:paraId="0615DD6C" w14:textId="1F4B2ACE" w:rsidR="0036560E" w:rsidRDefault="002A689F">
      <w:pPr>
        <w:pStyle w:val="PDParagraphDefault"/>
        <w:spacing w:line="240" w:lineRule="auto"/>
      </w:pPr>
      <w:proofErr w:type="spellStart"/>
      <w:r>
        <w:rPr>
          <w:color w:val="474822"/>
          <w:sz w:val="39"/>
          <w:szCs w:val="39"/>
        </w:rPr>
        <w:t>Requerimiento</w:t>
      </w:r>
      <w:proofErr w:type="spellEnd"/>
      <w:r>
        <w:rPr>
          <w:color w:val="474822"/>
          <w:sz w:val="39"/>
          <w:szCs w:val="39"/>
        </w:rPr>
        <w:t xml:space="preserve"> de cargo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40"/>
      </w:tblGrid>
      <w:tr w:rsidR="0036560E" w:rsidRPr="00385EB3" w14:paraId="4419074C" w14:textId="77777777" w:rsidTr="001449DD">
        <w:trPr>
          <w:jc w:val="center"/>
        </w:trPr>
        <w:tc>
          <w:tcPr>
            <w:tcW w:w="10640" w:type="dxa"/>
          </w:tcPr>
          <w:p w14:paraId="0A35916F" w14:textId="77777777" w:rsidR="0036560E" w:rsidRPr="002A689F" w:rsidRDefault="001449DD">
            <w:pPr>
              <w:spacing w:line="240" w:lineRule="auto"/>
              <w:jc w:val="right"/>
              <w:rPr>
                <w:lang w:val="es-419"/>
              </w:rPr>
            </w:pPr>
            <w:r w:rsidRPr="002A689F">
              <w:rPr>
                <w:b/>
                <w:bCs/>
                <w:lang w:val="es-419"/>
              </w:rPr>
              <w:t>Fecha de envío: [</w:t>
            </w:r>
            <w:proofErr w:type="spellStart"/>
            <w:r w:rsidRPr="002A689F">
              <w:rPr>
                <w:b/>
                <w:bCs/>
                <w:lang w:val="es-419"/>
              </w:rPr>
              <w:t>Document.CreatedDate</w:t>
            </w:r>
            <w:proofErr w:type="spellEnd"/>
            <w:r w:rsidRPr="002A689F">
              <w:rPr>
                <w:b/>
                <w:bCs/>
                <w:lang w:val="es-419"/>
              </w:rPr>
              <w:t>]</w:t>
            </w:r>
          </w:p>
        </w:tc>
      </w:tr>
    </w:tbl>
    <w:p w14:paraId="34FCEA46" w14:textId="77777777" w:rsidR="0036560E" w:rsidRDefault="001449DD">
      <w:pPr>
        <w:pStyle w:val="Heading2"/>
      </w:pPr>
      <w:proofErr w:type="spellStart"/>
      <w:r>
        <w:t>Información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puesto</w:t>
      </w:r>
      <w:proofErr w:type="spellEnd"/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9"/>
        <w:gridCol w:w="7131"/>
      </w:tblGrid>
      <w:tr w:rsidR="0036560E" w14:paraId="7B07329B" w14:textId="77777777" w:rsidTr="001449DD">
        <w:trPr>
          <w:trHeight w:val="20"/>
          <w:jc w:val="center"/>
        </w:trPr>
        <w:tc>
          <w:tcPr>
            <w:tcW w:w="3509" w:type="dxa"/>
          </w:tcPr>
          <w:p w14:paraId="4EB28D33" w14:textId="77777777" w:rsidR="0036560E" w:rsidRDefault="001449DD">
            <w:pPr>
              <w:spacing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Cargo/</w:t>
            </w:r>
            <w:proofErr w:type="spellStart"/>
            <w:r>
              <w:rPr>
                <w:b/>
                <w:bCs/>
                <w:sz w:val="18"/>
                <w:szCs w:val="18"/>
              </w:rPr>
              <w:t>Titulo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7131" w:type="dxa"/>
          </w:tcPr>
          <w:p w14:paraId="4DE8E788" w14:textId="77777777" w:rsidR="0036560E" w:rsidRDefault="0036560E">
            <w:pPr>
              <w:spacing w:line="240" w:lineRule="auto"/>
            </w:pPr>
          </w:p>
        </w:tc>
      </w:tr>
      <w:tr w:rsidR="0036560E" w14:paraId="6D51C428" w14:textId="77777777" w:rsidTr="001449DD">
        <w:trPr>
          <w:jc w:val="center"/>
        </w:trPr>
        <w:tc>
          <w:tcPr>
            <w:tcW w:w="3509" w:type="dxa"/>
          </w:tcPr>
          <w:p w14:paraId="5E2D5B38" w14:textId="77777777" w:rsidR="0036560E" w:rsidRDefault="001449DD">
            <w:pPr>
              <w:spacing w:line="240" w:lineRule="auto"/>
              <w:jc w:val="right"/>
            </w:pPr>
            <w:proofErr w:type="spellStart"/>
            <w:r>
              <w:rPr>
                <w:b/>
                <w:bCs/>
                <w:sz w:val="18"/>
                <w:szCs w:val="18"/>
              </w:rPr>
              <w:t>Programa</w:t>
            </w:r>
            <w:proofErr w:type="spellEnd"/>
            <w:r>
              <w:rPr>
                <w:b/>
                <w:bCs/>
                <w:sz w:val="18"/>
                <w:szCs w:val="18"/>
              </w:rPr>
              <w:t>/Unidad:</w:t>
            </w:r>
          </w:p>
        </w:tc>
        <w:tc>
          <w:tcPr>
            <w:tcW w:w="7131" w:type="dxa"/>
          </w:tcPr>
          <w:p w14:paraId="0D115760" w14:textId="77777777" w:rsidR="0036560E" w:rsidRDefault="0036560E"/>
        </w:tc>
      </w:tr>
      <w:tr w:rsidR="0036560E" w:rsidRPr="00385EB3" w14:paraId="6C578532" w14:textId="77777777" w:rsidTr="001449DD">
        <w:trPr>
          <w:jc w:val="center"/>
        </w:trPr>
        <w:tc>
          <w:tcPr>
            <w:tcW w:w="3509" w:type="dxa"/>
          </w:tcPr>
          <w:p w14:paraId="74DF1AE7" w14:textId="77777777" w:rsidR="0036560E" w:rsidRPr="002A689F" w:rsidRDefault="001449DD">
            <w:pPr>
              <w:spacing w:line="240" w:lineRule="auto"/>
              <w:jc w:val="right"/>
              <w:rPr>
                <w:lang w:val="es-419"/>
              </w:rPr>
            </w:pPr>
            <w:r w:rsidRPr="002A689F">
              <w:rPr>
                <w:b/>
                <w:bCs/>
                <w:sz w:val="18"/>
                <w:szCs w:val="18"/>
                <w:lang w:val="es-419"/>
              </w:rPr>
              <w:t>Supervisor (a quien se reporta):</w:t>
            </w:r>
          </w:p>
        </w:tc>
        <w:tc>
          <w:tcPr>
            <w:tcW w:w="7131" w:type="dxa"/>
          </w:tcPr>
          <w:p w14:paraId="2E18112C" w14:textId="77777777" w:rsidR="0036560E" w:rsidRPr="002A689F" w:rsidRDefault="0036560E">
            <w:pPr>
              <w:rPr>
                <w:lang w:val="es-419"/>
              </w:rPr>
            </w:pPr>
          </w:p>
        </w:tc>
      </w:tr>
      <w:tr w:rsidR="0036560E" w14:paraId="4BEE0873" w14:textId="77777777" w:rsidTr="001449DD">
        <w:trPr>
          <w:jc w:val="center"/>
        </w:trPr>
        <w:tc>
          <w:tcPr>
            <w:tcW w:w="3509" w:type="dxa"/>
          </w:tcPr>
          <w:p w14:paraId="749DC28D" w14:textId="77777777" w:rsidR="0036560E" w:rsidRDefault="001449DD">
            <w:pPr>
              <w:spacing w:line="240" w:lineRule="auto"/>
              <w:jc w:val="right"/>
            </w:pPr>
            <w:proofErr w:type="spellStart"/>
            <w:r>
              <w:rPr>
                <w:b/>
                <w:bCs/>
                <w:sz w:val="18"/>
                <w:szCs w:val="18"/>
              </w:rPr>
              <w:t>Financiador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Subvención</w:t>
            </w:r>
            <w:proofErr w:type="spellEnd"/>
            <w:r>
              <w:rPr>
                <w:b/>
                <w:bCs/>
                <w:sz w:val="18"/>
                <w:szCs w:val="18"/>
              </w:rPr>
              <w:t>.:</w:t>
            </w:r>
          </w:p>
        </w:tc>
        <w:tc>
          <w:tcPr>
            <w:tcW w:w="7131" w:type="dxa"/>
          </w:tcPr>
          <w:p w14:paraId="633D90EF" w14:textId="77777777" w:rsidR="0036560E" w:rsidRDefault="0036560E"/>
        </w:tc>
      </w:tr>
      <w:tr w:rsidR="0036560E" w:rsidRPr="00385EB3" w14:paraId="1AF6BF45" w14:textId="77777777" w:rsidTr="001449DD">
        <w:trPr>
          <w:jc w:val="center"/>
        </w:trPr>
        <w:tc>
          <w:tcPr>
            <w:tcW w:w="3509" w:type="dxa"/>
          </w:tcPr>
          <w:p w14:paraId="05C705A3" w14:textId="340BBC31" w:rsidR="0036560E" w:rsidRPr="00790308" w:rsidRDefault="001449DD">
            <w:pPr>
              <w:spacing w:line="240" w:lineRule="auto"/>
              <w:jc w:val="right"/>
              <w:rPr>
                <w:lang w:val="es-419"/>
              </w:rPr>
            </w:pPr>
            <w:proofErr w:type="gramStart"/>
            <w:r w:rsidRPr="00790308">
              <w:rPr>
                <w:b/>
                <w:bCs/>
                <w:sz w:val="18"/>
                <w:szCs w:val="18"/>
                <w:lang w:val="es-419"/>
              </w:rPr>
              <w:t>Escala salarial</w:t>
            </w:r>
            <w:r w:rsidR="00385EB3" w:rsidRPr="00790308">
              <w:rPr>
                <w:b/>
                <w:bCs/>
                <w:sz w:val="18"/>
                <w:szCs w:val="18"/>
                <w:lang w:val="es-419"/>
              </w:rPr>
              <w:t xml:space="preserve"> y rango salarial</w:t>
            </w:r>
            <w:proofErr w:type="gramEnd"/>
            <w:r w:rsidRPr="00790308">
              <w:rPr>
                <w:b/>
                <w:bCs/>
                <w:sz w:val="18"/>
                <w:szCs w:val="18"/>
                <w:lang w:val="es-419"/>
              </w:rPr>
              <w:t>:</w:t>
            </w:r>
          </w:p>
        </w:tc>
        <w:tc>
          <w:tcPr>
            <w:tcW w:w="7131" w:type="dxa"/>
          </w:tcPr>
          <w:p w14:paraId="7FCDF32B" w14:textId="74DFC700" w:rsidR="0036560E" w:rsidRPr="002A689F" w:rsidRDefault="001449DD" w:rsidP="00385EB3">
            <w:pPr>
              <w:spacing w:line="240" w:lineRule="auto"/>
              <w:rPr>
                <w:lang w:val="pt-BR"/>
              </w:rPr>
            </w:pPr>
            <w:r w:rsidRPr="002A689F">
              <w:rPr>
                <w:sz w:val="18"/>
                <w:szCs w:val="18"/>
                <w:lang w:val="pt-BR"/>
              </w:rPr>
              <w:t>$</w:t>
            </w:r>
          </w:p>
        </w:tc>
      </w:tr>
      <w:tr w:rsidR="0036560E" w:rsidRPr="00385EB3" w14:paraId="460D528D" w14:textId="77777777" w:rsidTr="001449DD">
        <w:trPr>
          <w:jc w:val="center"/>
        </w:trPr>
        <w:tc>
          <w:tcPr>
            <w:tcW w:w="3509" w:type="dxa"/>
          </w:tcPr>
          <w:p w14:paraId="07147D48" w14:textId="77777777" w:rsidR="0036560E" w:rsidRDefault="001449DD">
            <w:pPr>
              <w:spacing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Estado:</w:t>
            </w:r>
          </w:p>
          <w:p w14:paraId="3816E403" w14:textId="77777777" w:rsidR="0036560E" w:rsidRDefault="0036560E"/>
        </w:tc>
        <w:tc>
          <w:tcPr>
            <w:tcW w:w="7131" w:type="dxa"/>
          </w:tcPr>
          <w:p w14:paraId="6B46F553" w14:textId="77777777" w:rsidR="00030B9D" w:rsidRPr="00385EB3" w:rsidRDefault="00000000" w:rsidP="00030B9D">
            <w:pPr>
              <w:spacing w:line="240" w:lineRule="auto"/>
              <w:rPr>
                <w:sz w:val="18"/>
                <w:szCs w:val="18"/>
                <w:lang w:val="es-419"/>
              </w:rPr>
            </w:pPr>
            <w:sdt>
              <w:sdtPr>
                <w:rPr>
                  <w:sz w:val="18"/>
                  <w:szCs w:val="18"/>
                  <w:lang w:val="es-419"/>
                </w:rPr>
                <w:id w:val="1342819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0B9D" w:rsidRPr="00385EB3">
                  <w:rPr>
                    <w:rFonts w:eastAsia="MS Gothic" w:hint="eastAsia"/>
                    <w:sz w:val="18"/>
                    <w:szCs w:val="18"/>
                    <w:lang w:val="es-419"/>
                  </w:rPr>
                  <w:t>☐</w:t>
                </w:r>
              </w:sdtContent>
            </w:sdt>
            <w:r w:rsidR="001449DD" w:rsidRPr="00385EB3">
              <w:rPr>
                <w:sz w:val="18"/>
                <w:szCs w:val="18"/>
                <w:lang w:val="es-419"/>
              </w:rPr>
              <w:t xml:space="preserve">       Jornada completa (más de 40 horas)     </w:t>
            </w:r>
          </w:p>
          <w:p w14:paraId="1A122B21" w14:textId="3CFB0C1B" w:rsidR="0036560E" w:rsidRPr="00030B9D" w:rsidRDefault="00000000" w:rsidP="00030B9D">
            <w:pPr>
              <w:spacing w:line="240" w:lineRule="auto"/>
              <w:ind w:left="624" w:hanging="519"/>
              <w:rPr>
                <w:i/>
                <w:iCs/>
                <w:sz w:val="18"/>
                <w:szCs w:val="18"/>
                <w:lang w:val="es-419"/>
              </w:rPr>
            </w:pPr>
            <w:sdt>
              <w:sdtPr>
                <w:rPr>
                  <w:sz w:val="18"/>
                  <w:szCs w:val="18"/>
                  <w:lang w:val="es-419"/>
                </w:rPr>
                <w:id w:val="825254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0B9D" w:rsidRPr="00030B9D">
                  <w:rPr>
                    <w:rFonts w:eastAsia="MS Gothic" w:hint="eastAsia"/>
                    <w:sz w:val="18"/>
                    <w:szCs w:val="18"/>
                    <w:lang w:val="es-419"/>
                  </w:rPr>
                  <w:t>☐</w:t>
                </w:r>
              </w:sdtContent>
            </w:sdt>
            <w:r w:rsidR="001449DD" w:rsidRPr="00030B9D">
              <w:rPr>
                <w:sz w:val="18"/>
                <w:szCs w:val="18"/>
                <w:lang w:val="es-419"/>
              </w:rPr>
              <w:t xml:space="preserve">       A tiempo parcial (&lt;40 horas) (</w:t>
            </w:r>
            <w:r w:rsidR="001449DD" w:rsidRPr="00030B9D">
              <w:rPr>
                <w:i/>
                <w:iCs/>
                <w:sz w:val="18"/>
                <w:szCs w:val="18"/>
                <w:lang w:val="es-419"/>
              </w:rPr>
              <w:t xml:space="preserve">si es </w:t>
            </w:r>
            <w:r w:rsidR="00030B9D">
              <w:rPr>
                <w:i/>
                <w:iCs/>
                <w:sz w:val="18"/>
                <w:szCs w:val="18"/>
                <w:lang w:val="es-419"/>
              </w:rPr>
              <w:t>Tiempo parcial</w:t>
            </w:r>
            <w:r w:rsidR="001449DD" w:rsidRPr="00030B9D">
              <w:rPr>
                <w:i/>
                <w:iCs/>
                <w:sz w:val="18"/>
                <w:szCs w:val="18"/>
                <w:lang w:val="es-419"/>
              </w:rPr>
              <w:t>, especifique el número de</w:t>
            </w:r>
            <w:r w:rsidR="00030B9D">
              <w:rPr>
                <w:i/>
                <w:iCs/>
                <w:sz w:val="18"/>
                <w:szCs w:val="18"/>
                <w:lang w:val="es-419"/>
              </w:rPr>
              <w:t xml:space="preserve"> </w:t>
            </w:r>
            <w:r w:rsidR="001449DD" w:rsidRPr="00030B9D">
              <w:rPr>
                <w:i/>
                <w:iCs/>
                <w:sz w:val="18"/>
                <w:szCs w:val="18"/>
                <w:lang w:val="es-419"/>
              </w:rPr>
              <w:t xml:space="preserve">horas previsto) </w:t>
            </w:r>
            <w:r w:rsidR="00030B9D">
              <w:rPr>
                <w:i/>
                <w:iCs/>
                <w:sz w:val="18"/>
                <w:szCs w:val="18"/>
                <w:lang w:val="es-419"/>
              </w:rPr>
              <w:t>_______________</w:t>
            </w:r>
          </w:p>
        </w:tc>
      </w:tr>
      <w:tr w:rsidR="0036560E" w:rsidRPr="00385EB3" w14:paraId="000C700C" w14:textId="77777777" w:rsidTr="001449DD">
        <w:trPr>
          <w:jc w:val="center"/>
        </w:trPr>
        <w:tc>
          <w:tcPr>
            <w:tcW w:w="3509" w:type="dxa"/>
          </w:tcPr>
          <w:p w14:paraId="0824C298" w14:textId="77777777" w:rsidR="0036560E" w:rsidRPr="002A689F" w:rsidRDefault="001449DD">
            <w:pPr>
              <w:spacing w:line="240" w:lineRule="auto"/>
              <w:jc w:val="right"/>
              <w:rPr>
                <w:lang w:val="es-419"/>
              </w:rPr>
            </w:pPr>
            <w:r w:rsidRPr="002A689F">
              <w:rPr>
                <w:b/>
                <w:bCs/>
                <w:sz w:val="18"/>
                <w:szCs w:val="18"/>
                <w:lang w:val="es-419"/>
              </w:rPr>
              <w:t>Fecha de disponibilidad del puesto:</w:t>
            </w:r>
          </w:p>
        </w:tc>
        <w:tc>
          <w:tcPr>
            <w:tcW w:w="7131" w:type="dxa"/>
          </w:tcPr>
          <w:p w14:paraId="0549ECC2" w14:textId="77777777" w:rsidR="0036560E" w:rsidRPr="002A689F" w:rsidRDefault="0036560E">
            <w:pPr>
              <w:rPr>
                <w:lang w:val="es-419"/>
              </w:rPr>
            </w:pPr>
          </w:p>
        </w:tc>
      </w:tr>
      <w:tr w:rsidR="0036560E" w:rsidRPr="00385EB3" w14:paraId="13CF92B2" w14:textId="77777777" w:rsidTr="001449DD">
        <w:trPr>
          <w:jc w:val="center"/>
        </w:trPr>
        <w:tc>
          <w:tcPr>
            <w:tcW w:w="3509" w:type="dxa"/>
          </w:tcPr>
          <w:p w14:paraId="78333E38" w14:textId="77777777" w:rsidR="0036560E" w:rsidRPr="002A689F" w:rsidRDefault="001449DD">
            <w:pPr>
              <w:spacing w:line="240" w:lineRule="auto"/>
              <w:jc w:val="right"/>
              <w:rPr>
                <w:lang w:val="es-419"/>
              </w:rPr>
            </w:pPr>
            <w:r w:rsidRPr="002A689F">
              <w:rPr>
                <w:b/>
                <w:bCs/>
                <w:sz w:val="18"/>
                <w:szCs w:val="18"/>
                <w:lang w:val="es-419"/>
              </w:rPr>
              <w:t xml:space="preserve">Fecha de finalización del puesto </w:t>
            </w:r>
            <w:r w:rsidRPr="002A689F">
              <w:rPr>
                <w:i/>
                <w:iCs/>
                <w:sz w:val="18"/>
                <w:szCs w:val="18"/>
                <w:lang w:val="es-419"/>
              </w:rPr>
              <w:t>(si procede)</w:t>
            </w:r>
            <w:r w:rsidRPr="002A689F">
              <w:rPr>
                <w:b/>
                <w:bCs/>
                <w:sz w:val="18"/>
                <w:szCs w:val="18"/>
                <w:lang w:val="es-419"/>
              </w:rPr>
              <w:t>:</w:t>
            </w:r>
          </w:p>
        </w:tc>
        <w:tc>
          <w:tcPr>
            <w:tcW w:w="7131" w:type="dxa"/>
          </w:tcPr>
          <w:p w14:paraId="60E6DD95" w14:textId="77777777" w:rsidR="0036560E" w:rsidRPr="002A689F" w:rsidRDefault="0036560E">
            <w:pPr>
              <w:rPr>
                <w:lang w:val="es-419"/>
              </w:rPr>
            </w:pPr>
          </w:p>
        </w:tc>
      </w:tr>
      <w:tr w:rsidR="0036560E" w14:paraId="0A61F7BE" w14:textId="77777777" w:rsidTr="001449DD">
        <w:trPr>
          <w:trHeight w:val="234"/>
          <w:jc w:val="center"/>
        </w:trPr>
        <w:tc>
          <w:tcPr>
            <w:tcW w:w="3509" w:type="dxa"/>
          </w:tcPr>
          <w:p w14:paraId="1D3B69EB" w14:textId="77777777" w:rsidR="0036560E" w:rsidRDefault="001449DD">
            <w:pPr>
              <w:spacing w:line="240" w:lineRule="auto"/>
              <w:jc w:val="right"/>
            </w:pPr>
            <w:proofErr w:type="spellStart"/>
            <w:r>
              <w:rPr>
                <w:b/>
                <w:bCs/>
              </w:rPr>
              <w:t>Observaciones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7131" w:type="dxa"/>
          </w:tcPr>
          <w:p w14:paraId="3053654D" w14:textId="77777777" w:rsidR="0036560E" w:rsidRDefault="0036560E"/>
        </w:tc>
      </w:tr>
    </w:tbl>
    <w:p w14:paraId="6B69F369" w14:textId="77777777" w:rsidR="0036560E" w:rsidRDefault="0036560E">
      <w:pPr>
        <w:spacing w:after="0" w:line="240" w:lineRule="auto"/>
      </w:pPr>
    </w:p>
    <w:p w14:paraId="5AABF69C" w14:textId="77777777" w:rsidR="0036560E" w:rsidRDefault="001449DD">
      <w:pPr>
        <w:pStyle w:val="Heading2"/>
        <w:spacing w:line="300" w:lineRule="auto"/>
      </w:pPr>
      <w:proofErr w:type="spellStart"/>
      <w:r>
        <w:t>Resumen</w:t>
      </w:r>
      <w:proofErr w:type="spellEnd"/>
      <w:r>
        <w:t xml:space="preserve"> del </w:t>
      </w:r>
      <w:proofErr w:type="spellStart"/>
      <w:r>
        <w:t>puesto</w:t>
      </w:r>
      <w:proofErr w:type="spellEnd"/>
    </w:p>
    <w:p w14:paraId="6B3BB40D" w14:textId="77777777" w:rsidR="001449DD" w:rsidRDefault="001449DD">
      <w:pPr>
        <w:pStyle w:val="PDParagraphDefault"/>
        <w:spacing w:line="300" w:lineRule="auto"/>
        <w:rPr>
          <w:sz w:val="18"/>
          <w:szCs w:val="18"/>
          <w:lang w:val="es-419"/>
        </w:rPr>
      </w:pPr>
      <w:r w:rsidRPr="002A689F">
        <w:rPr>
          <w:sz w:val="18"/>
          <w:szCs w:val="18"/>
          <w:lang w:val="es-419"/>
        </w:rPr>
        <w:t>Indique brevemente las principales funciones y responsabilidades de este puesto. Adjunte la descripción del puesto y el anuncio si están disponibles.</w:t>
      </w:r>
    </w:p>
    <w:p w14:paraId="07037137" w14:textId="78C651C4" w:rsidR="0036560E" w:rsidRDefault="001449DD">
      <w:pPr>
        <w:pStyle w:val="PDParagraphDefault"/>
        <w:spacing w:line="300" w:lineRule="auto"/>
      </w:pPr>
      <w:r>
        <w:rPr>
          <w:sz w:val="18"/>
          <w:szCs w:val="18"/>
          <w:u w:val="single"/>
        </w:rPr>
        <w:t>XXXXXXXXXXXXXXXXXXXXX</w:t>
      </w:r>
    </w:p>
    <w:tbl>
      <w:tblPr>
        <w:tblStyle w:val="PDRowItem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5328"/>
        <w:gridCol w:w="5328"/>
      </w:tblGrid>
      <w:tr w:rsidR="0036560E" w14:paraId="40B031E4" w14:textId="77777777">
        <w:trPr>
          <w:jc w:val="center"/>
        </w:trPr>
        <w:tc>
          <w:tcPr>
            <w:tcW w:w="5328" w:type="dxa"/>
          </w:tcPr>
          <w:p w14:paraId="7F335495" w14:textId="77777777" w:rsidR="0036560E" w:rsidRDefault="001449DD">
            <w:pPr>
              <w:pStyle w:val="PDParagraphDefault"/>
              <w:spacing w:line="240" w:lineRule="auto"/>
              <w:rPr>
                <w:sz w:val="18"/>
                <w:szCs w:val="18"/>
                <w:lang w:val="es-419"/>
              </w:rPr>
            </w:pPr>
            <w:r w:rsidRPr="002A689F">
              <w:rPr>
                <w:sz w:val="18"/>
                <w:szCs w:val="18"/>
                <w:lang w:val="es-419"/>
              </w:rPr>
              <w:t xml:space="preserve">Supervisor:                              Fecha:      </w:t>
            </w:r>
          </w:p>
          <w:p w14:paraId="2316508A" w14:textId="77777777" w:rsidR="001449DD" w:rsidRPr="002A689F" w:rsidRDefault="001449DD">
            <w:pPr>
              <w:pStyle w:val="PDParagraphDefault"/>
              <w:spacing w:line="240" w:lineRule="auto"/>
              <w:rPr>
                <w:lang w:val="es-419"/>
              </w:rPr>
            </w:pPr>
          </w:p>
          <w:p w14:paraId="5715CC0E" w14:textId="77777777" w:rsidR="0036560E" w:rsidRPr="002A689F" w:rsidRDefault="001449DD">
            <w:pPr>
              <w:pStyle w:val="PDParagraphDefault"/>
              <w:spacing w:line="240" w:lineRule="auto"/>
              <w:rPr>
                <w:lang w:val="es-419"/>
              </w:rPr>
            </w:pPr>
            <w:r w:rsidRPr="002A689F">
              <w:rPr>
                <w:sz w:val="18"/>
                <w:szCs w:val="18"/>
                <w:lang w:val="es-419"/>
              </w:rPr>
              <w:t xml:space="preserve">______________________ ____________________                </w:t>
            </w:r>
          </w:p>
          <w:p w14:paraId="7A422088" w14:textId="77777777" w:rsidR="0036560E" w:rsidRPr="002A689F" w:rsidRDefault="001449DD">
            <w:pPr>
              <w:pStyle w:val="PDParagraphDefault"/>
              <w:spacing w:line="240" w:lineRule="auto"/>
              <w:rPr>
                <w:lang w:val="es-419"/>
              </w:rPr>
            </w:pPr>
            <w:r w:rsidRPr="002A689F">
              <w:rPr>
                <w:sz w:val="18"/>
                <w:szCs w:val="18"/>
                <w:lang w:val="es-419"/>
              </w:rPr>
              <w:t>[</w:t>
            </w:r>
            <w:proofErr w:type="spellStart"/>
            <w:r w:rsidRPr="002A689F">
              <w:rPr>
                <w:sz w:val="18"/>
                <w:szCs w:val="18"/>
                <w:lang w:val="es-419"/>
              </w:rPr>
              <w:t>Supervisor.Nombre</w:t>
            </w:r>
            <w:proofErr w:type="spellEnd"/>
            <w:r w:rsidRPr="002A689F">
              <w:rPr>
                <w:sz w:val="18"/>
                <w:szCs w:val="18"/>
                <w:lang w:val="es-419"/>
              </w:rPr>
              <w:t>] [</w:t>
            </w:r>
            <w:proofErr w:type="spellStart"/>
            <w:r w:rsidRPr="002A689F">
              <w:rPr>
                <w:sz w:val="18"/>
                <w:szCs w:val="18"/>
                <w:lang w:val="es-419"/>
              </w:rPr>
              <w:t>Supervisor.Apellido</w:t>
            </w:r>
            <w:proofErr w:type="spellEnd"/>
            <w:r w:rsidRPr="002A689F">
              <w:rPr>
                <w:sz w:val="18"/>
                <w:szCs w:val="18"/>
                <w:lang w:val="es-419"/>
              </w:rPr>
              <w:t xml:space="preserve">]     </w:t>
            </w:r>
          </w:p>
          <w:p w14:paraId="55E6ED60" w14:textId="77777777" w:rsidR="0036560E" w:rsidRPr="002A689F" w:rsidRDefault="0036560E">
            <w:pPr>
              <w:spacing w:after="0" w:line="240" w:lineRule="auto"/>
              <w:rPr>
                <w:lang w:val="es-419"/>
              </w:rPr>
            </w:pPr>
          </w:p>
          <w:p w14:paraId="144FF6CB" w14:textId="0907002F" w:rsidR="0036560E" w:rsidRDefault="001449DD" w:rsidP="001449DD">
            <w:pPr>
              <w:pStyle w:val="PDParagraphDefault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 </w:t>
            </w:r>
            <w:proofErr w:type="spellStart"/>
            <w:r>
              <w:rPr>
                <w:sz w:val="18"/>
                <w:szCs w:val="18"/>
              </w:rPr>
              <w:t>Recursos</w:t>
            </w:r>
            <w:proofErr w:type="spellEnd"/>
            <w:r>
              <w:rPr>
                <w:sz w:val="18"/>
                <w:szCs w:val="18"/>
              </w:rPr>
              <w:t xml:space="preserve"> Humanos:                  Date:    </w:t>
            </w:r>
          </w:p>
          <w:p w14:paraId="22FDC202" w14:textId="77777777" w:rsidR="001449DD" w:rsidRDefault="001449DD" w:rsidP="001449DD">
            <w:pPr>
              <w:pStyle w:val="PDParagraphDefault"/>
              <w:spacing w:line="240" w:lineRule="auto"/>
            </w:pPr>
          </w:p>
          <w:p w14:paraId="3564EE3B" w14:textId="77777777" w:rsidR="001449DD" w:rsidRDefault="001449DD" w:rsidP="001449DD">
            <w:pPr>
              <w:pStyle w:val="PDParagraphDefault"/>
              <w:spacing w:line="240" w:lineRule="auto"/>
            </w:pPr>
          </w:p>
          <w:p w14:paraId="5ABB8DA1" w14:textId="77777777" w:rsidR="0036560E" w:rsidRPr="001449DD" w:rsidRDefault="001449DD">
            <w:pPr>
              <w:pStyle w:val="PDParagraphDefault"/>
              <w:spacing w:line="240" w:lineRule="auto"/>
              <w:rPr>
                <w:lang w:val="es-419"/>
              </w:rPr>
            </w:pPr>
            <w:r w:rsidRPr="001449DD">
              <w:rPr>
                <w:sz w:val="18"/>
                <w:szCs w:val="18"/>
                <w:lang w:val="es-419"/>
              </w:rPr>
              <w:t xml:space="preserve">______________________ ____________________                </w:t>
            </w:r>
          </w:p>
          <w:p w14:paraId="6835490E" w14:textId="77777777" w:rsidR="0036560E" w:rsidRPr="001449DD" w:rsidRDefault="001449DD">
            <w:pPr>
              <w:pStyle w:val="PDParagraphDefault"/>
              <w:spacing w:line="240" w:lineRule="auto"/>
              <w:rPr>
                <w:lang w:val="es-419"/>
              </w:rPr>
            </w:pPr>
            <w:r w:rsidRPr="001449DD">
              <w:rPr>
                <w:sz w:val="18"/>
                <w:szCs w:val="18"/>
                <w:lang w:val="es-419"/>
              </w:rPr>
              <w:t xml:space="preserve">[FO </w:t>
            </w:r>
            <w:proofErr w:type="spellStart"/>
            <w:r w:rsidRPr="001449DD">
              <w:rPr>
                <w:sz w:val="18"/>
                <w:szCs w:val="18"/>
                <w:lang w:val="es-419"/>
              </w:rPr>
              <w:t>RecursosHumanos.Nombre</w:t>
            </w:r>
            <w:proofErr w:type="spellEnd"/>
            <w:r w:rsidRPr="001449DD">
              <w:rPr>
                <w:sz w:val="18"/>
                <w:szCs w:val="18"/>
                <w:lang w:val="es-419"/>
              </w:rPr>
              <w:t xml:space="preserve">] [FO </w:t>
            </w:r>
            <w:proofErr w:type="spellStart"/>
            <w:r w:rsidRPr="001449DD">
              <w:rPr>
                <w:sz w:val="18"/>
                <w:szCs w:val="18"/>
                <w:lang w:val="es-419"/>
              </w:rPr>
              <w:t>RecursosHumanos.Apellido</w:t>
            </w:r>
            <w:proofErr w:type="spellEnd"/>
            <w:r w:rsidRPr="001449DD">
              <w:rPr>
                <w:sz w:val="18"/>
                <w:szCs w:val="18"/>
                <w:lang w:val="es-419"/>
              </w:rPr>
              <w:t>]</w:t>
            </w:r>
          </w:p>
        </w:tc>
        <w:tc>
          <w:tcPr>
            <w:tcW w:w="5328" w:type="dxa"/>
          </w:tcPr>
          <w:p w14:paraId="5F4089AE" w14:textId="0A2FB78D" w:rsidR="0036560E" w:rsidRPr="002A689F" w:rsidRDefault="001449DD">
            <w:pPr>
              <w:pStyle w:val="PDParagraphDefault"/>
              <w:spacing w:line="240" w:lineRule="auto"/>
              <w:rPr>
                <w:lang w:val="es-419"/>
              </w:rPr>
            </w:pPr>
            <w:r w:rsidRPr="002A689F">
              <w:rPr>
                <w:sz w:val="18"/>
                <w:szCs w:val="18"/>
                <w:lang w:val="es-419"/>
              </w:rPr>
              <w:t>Director del proyecto/</w:t>
            </w:r>
            <w:r w:rsidR="00790308">
              <w:rPr>
                <w:sz w:val="19"/>
                <w:szCs w:val="19"/>
              </w:rPr>
              <w:t xml:space="preserve"> Chief of Party   </w:t>
            </w:r>
            <w:r w:rsidRPr="002A689F">
              <w:rPr>
                <w:sz w:val="18"/>
                <w:szCs w:val="18"/>
                <w:lang w:val="es-419"/>
              </w:rPr>
              <w:t xml:space="preserve">Fecha:      </w:t>
            </w:r>
          </w:p>
          <w:p w14:paraId="790EBD95" w14:textId="77777777" w:rsidR="001449DD" w:rsidRDefault="001449DD">
            <w:pPr>
              <w:pStyle w:val="PDParagraphDefault"/>
              <w:spacing w:line="240" w:lineRule="auto"/>
              <w:rPr>
                <w:sz w:val="18"/>
                <w:szCs w:val="18"/>
                <w:lang w:val="es-419"/>
              </w:rPr>
            </w:pPr>
          </w:p>
          <w:p w14:paraId="121DFB4A" w14:textId="3DDA417A" w:rsidR="0036560E" w:rsidRPr="002A689F" w:rsidRDefault="001449DD">
            <w:pPr>
              <w:pStyle w:val="PDParagraphDefault"/>
              <w:spacing w:line="240" w:lineRule="auto"/>
              <w:rPr>
                <w:lang w:val="es-419"/>
              </w:rPr>
            </w:pPr>
            <w:r w:rsidRPr="002A689F">
              <w:rPr>
                <w:sz w:val="18"/>
                <w:szCs w:val="18"/>
                <w:lang w:val="es-419"/>
              </w:rPr>
              <w:t xml:space="preserve">______________________ ____________________                </w:t>
            </w:r>
          </w:p>
          <w:p w14:paraId="233DF4A4" w14:textId="77777777" w:rsidR="0036560E" w:rsidRPr="002A689F" w:rsidRDefault="001449DD">
            <w:pPr>
              <w:pStyle w:val="PDParagraphDefault"/>
              <w:spacing w:line="240" w:lineRule="auto"/>
              <w:rPr>
                <w:lang w:val="es-419"/>
              </w:rPr>
            </w:pPr>
            <w:r w:rsidRPr="002A689F">
              <w:rPr>
                <w:sz w:val="18"/>
                <w:szCs w:val="18"/>
                <w:lang w:val="es-419"/>
              </w:rPr>
              <w:t>[Director del proyecto/</w:t>
            </w:r>
            <w:proofErr w:type="spellStart"/>
            <w:r w:rsidRPr="002A689F">
              <w:rPr>
                <w:sz w:val="18"/>
                <w:szCs w:val="18"/>
                <w:lang w:val="es-419"/>
              </w:rPr>
              <w:t>COP.Nombre</w:t>
            </w:r>
            <w:proofErr w:type="spellEnd"/>
            <w:r w:rsidRPr="002A689F">
              <w:rPr>
                <w:sz w:val="18"/>
                <w:szCs w:val="18"/>
                <w:lang w:val="es-419"/>
              </w:rPr>
              <w:t>] [Director del proyecto/</w:t>
            </w:r>
            <w:proofErr w:type="spellStart"/>
            <w:r w:rsidRPr="002A689F">
              <w:rPr>
                <w:sz w:val="18"/>
                <w:szCs w:val="18"/>
                <w:lang w:val="es-419"/>
              </w:rPr>
              <w:t>COP.Apellido</w:t>
            </w:r>
            <w:proofErr w:type="spellEnd"/>
            <w:r w:rsidRPr="002A689F">
              <w:rPr>
                <w:sz w:val="18"/>
                <w:szCs w:val="18"/>
                <w:lang w:val="es-419"/>
              </w:rPr>
              <w:t>].</w:t>
            </w:r>
          </w:p>
          <w:p w14:paraId="1ADEF83E" w14:textId="77777777" w:rsidR="0036560E" w:rsidRPr="002A689F" w:rsidRDefault="0036560E">
            <w:pPr>
              <w:spacing w:after="0" w:line="240" w:lineRule="auto"/>
              <w:rPr>
                <w:lang w:val="es-419"/>
              </w:rPr>
            </w:pPr>
          </w:p>
          <w:p w14:paraId="76E632FE" w14:textId="77777777" w:rsidR="0036560E" w:rsidRDefault="001449DD">
            <w:pPr>
              <w:pStyle w:val="PDParagraphDefault"/>
              <w:spacing w:line="240" w:lineRule="auto"/>
            </w:pPr>
            <w:r>
              <w:rPr>
                <w:sz w:val="18"/>
                <w:szCs w:val="18"/>
              </w:rPr>
              <w:t xml:space="preserve">HO Director Senior:                    </w:t>
            </w:r>
            <w:proofErr w:type="spellStart"/>
            <w:r>
              <w:rPr>
                <w:sz w:val="18"/>
                <w:szCs w:val="18"/>
              </w:rPr>
              <w:t>Fecha</w:t>
            </w:r>
            <w:proofErr w:type="spellEnd"/>
            <w:r>
              <w:rPr>
                <w:sz w:val="18"/>
                <w:szCs w:val="18"/>
              </w:rPr>
              <w:t xml:space="preserve">:      </w:t>
            </w:r>
          </w:p>
          <w:p w14:paraId="2D2BE6A3" w14:textId="77777777" w:rsidR="0036560E" w:rsidRDefault="0036560E">
            <w:pPr>
              <w:pStyle w:val="PDParagraphDefault"/>
            </w:pPr>
          </w:p>
          <w:p w14:paraId="27E3ABC4" w14:textId="77777777" w:rsidR="001449DD" w:rsidRDefault="001449DD">
            <w:pPr>
              <w:pStyle w:val="PDParagraphDefault"/>
            </w:pPr>
          </w:p>
          <w:p w14:paraId="083BC805" w14:textId="77777777" w:rsidR="0036560E" w:rsidRDefault="001449DD">
            <w:pPr>
              <w:pStyle w:val="PDParagraphDefault"/>
              <w:spacing w:line="240" w:lineRule="auto"/>
            </w:pPr>
            <w:r>
              <w:rPr>
                <w:sz w:val="18"/>
                <w:szCs w:val="18"/>
              </w:rPr>
              <w:t xml:space="preserve">______________________ ____________________                </w:t>
            </w:r>
          </w:p>
          <w:p w14:paraId="78752242" w14:textId="77777777" w:rsidR="0036560E" w:rsidRDefault="001449DD">
            <w:pPr>
              <w:pStyle w:val="PDParagraphDefault"/>
              <w:spacing w:line="240" w:lineRule="auto"/>
            </w:pPr>
            <w:r>
              <w:rPr>
                <w:sz w:val="18"/>
                <w:szCs w:val="18"/>
              </w:rPr>
              <w:t xml:space="preserve">[HO Senior </w:t>
            </w:r>
            <w:proofErr w:type="spellStart"/>
            <w:r>
              <w:rPr>
                <w:sz w:val="18"/>
                <w:szCs w:val="18"/>
              </w:rPr>
              <w:t>Director.FirstName</w:t>
            </w:r>
            <w:proofErr w:type="spellEnd"/>
            <w:r>
              <w:rPr>
                <w:sz w:val="18"/>
                <w:szCs w:val="18"/>
              </w:rPr>
              <w:t xml:space="preserve">] [HO Senior </w:t>
            </w:r>
            <w:proofErr w:type="spellStart"/>
            <w:r>
              <w:rPr>
                <w:sz w:val="18"/>
                <w:szCs w:val="18"/>
              </w:rPr>
              <w:t>Director.LastName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</w:tbl>
    <w:p w14:paraId="4276D1AB" w14:textId="77777777" w:rsidR="0036560E" w:rsidRDefault="0036560E"/>
    <w:sectPr w:rsidR="0036560E" w:rsidSect="001449DD">
      <w:headerReference w:type="default" r:id="rId9"/>
      <w:footerReference w:type="default" r:id="rId10"/>
      <w:pgSz w:w="12240" w:h="15840" w:code="1"/>
      <w:pgMar w:top="720" w:right="864" w:bottom="1135" w:left="720" w:header="240" w:footer="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6701E" w14:textId="77777777" w:rsidR="00226511" w:rsidRDefault="00226511">
      <w:pPr>
        <w:spacing w:after="0" w:line="240" w:lineRule="auto"/>
      </w:pPr>
      <w:r>
        <w:separator/>
      </w:r>
    </w:p>
  </w:endnote>
  <w:endnote w:type="continuationSeparator" w:id="0">
    <w:p w14:paraId="5F757D37" w14:textId="77777777" w:rsidR="00226511" w:rsidRDefault="00226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83E6" w14:textId="77777777" w:rsidR="0036560E" w:rsidRDefault="001449DD">
    <w:pPr>
      <w:jc w:val="right"/>
    </w:pPr>
    <w:r>
      <w:rPr>
        <w:noProof/>
      </w:rPr>
      <w:drawing>
        <wp:inline distT="0" distB="0" distL="0" distR="0" wp14:anchorId="025D793E" wp14:editId="5700F4DF">
          <wp:extent cx="4705350" cy="304800"/>
          <wp:effectExtent l="0" t="0" r="0" b="0"/>
          <wp:docPr id="885984680" name="Picture 8859846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0535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A8060" w14:textId="77777777" w:rsidR="00226511" w:rsidRDefault="00226511">
      <w:pPr>
        <w:spacing w:after="0" w:line="240" w:lineRule="auto"/>
      </w:pPr>
      <w:r>
        <w:separator/>
      </w:r>
    </w:p>
  </w:footnote>
  <w:footnote w:type="continuationSeparator" w:id="0">
    <w:p w14:paraId="6615564F" w14:textId="77777777" w:rsidR="00226511" w:rsidRDefault="002265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B2949" w14:textId="3412E668" w:rsidR="001449DD" w:rsidRDefault="001449D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41E04D0" wp14:editId="0DBB92C1">
          <wp:simplePos x="0" y="0"/>
          <wp:positionH relativeFrom="column">
            <wp:posOffset>1476375</wp:posOffset>
          </wp:positionH>
          <wp:positionV relativeFrom="paragraph">
            <wp:posOffset>1</wp:posOffset>
          </wp:positionV>
          <wp:extent cx="3895725" cy="609978"/>
          <wp:effectExtent l="0" t="0" r="0" b="0"/>
          <wp:wrapNone/>
          <wp:docPr id="328629374" name="Picture 3286293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2079" cy="6125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60E"/>
    <w:rsid w:val="00030B9D"/>
    <w:rsid w:val="00101F94"/>
    <w:rsid w:val="001449DD"/>
    <w:rsid w:val="00226511"/>
    <w:rsid w:val="002A689F"/>
    <w:rsid w:val="0036560E"/>
    <w:rsid w:val="00385EB3"/>
    <w:rsid w:val="004D18AE"/>
    <w:rsid w:val="005348DB"/>
    <w:rsid w:val="006A47B9"/>
    <w:rsid w:val="006F373F"/>
    <w:rsid w:val="00790308"/>
    <w:rsid w:val="00B22046"/>
    <w:rsid w:val="00E4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F047F7"/>
  <w15:docId w15:val="{CF396996-9AB2-47AB-9F64-AF8C9270B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PDHeadingDefault"/>
    <w:next w:val="Normal"/>
    <w:link w:val="Heading1Char"/>
    <w:uiPriority w:val="9"/>
    <w:qFormat/>
    <w:rsid w:val="00841CD9"/>
    <w:pPr>
      <w:keepNext/>
      <w:keepLines/>
      <w:spacing w:before="360" w:line="240" w:lineRule="auto"/>
      <w:outlineLvl w:val="0"/>
    </w:pPr>
    <w:rPr>
      <w:color w:val="E54721"/>
      <w:sz w:val="30"/>
      <w:szCs w:val="30"/>
    </w:rPr>
  </w:style>
  <w:style w:type="paragraph" w:styleId="Heading2">
    <w:name w:val="heading 2"/>
    <w:basedOn w:val="PDHeadingDefault"/>
    <w:next w:val="Normal"/>
    <w:link w:val="Heading2Char"/>
    <w:uiPriority w:val="9"/>
    <w:unhideWhenUsed/>
    <w:qFormat/>
    <w:rsid w:val="00841CD9"/>
    <w:pPr>
      <w:keepNext/>
      <w:keepLines/>
      <w:spacing w:before="120" w:line="240" w:lineRule="auto"/>
      <w:outlineLvl w:val="1"/>
    </w:pPr>
    <w:rPr>
      <w:color w:val="E54721"/>
      <w:sz w:val="27"/>
      <w:szCs w:val="27"/>
    </w:rPr>
  </w:style>
  <w:style w:type="paragraph" w:styleId="Heading3">
    <w:name w:val="heading 3"/>
    <w:basedOn w:val="PDHeadingDefault"/>
    <w:next w:val="Normal"/>
    <w:link w:val="Heading3Char"/>
    <w:uiPriority w:val="9"/>
    <w:unhideWhenUsed/>
    <w:qFormat/>
    <w:rsid w:val="00841CD9"/>
    <w:pPr>
      <w:keepNext/>
      <w:keepLines/>
      <w:spacing w:before="15" w:line="240" w:lineRule="auto"/>
      <w:outlineLvl w:val="2"/>
    </w:pPr>
    <w:rPr>
      <w:color w:val="474822"/>
      <w:sz w:val="23"/>
      <w:szCs w:val="23"/>
    </w:rPr>
  </w:style>
  <w:style w:type="paragraph" w:styleId="Heading4">
    <w:name w:val="heading 4"/>
    <w:basedOn w:val="PDHeadingDefault"/>
    <w:next w:val="Normal"/>
    <w:link w:val="Heading4Char"/>
    <w:uiPriority w:val="9"/>
    <w:unhideWhenUsed/>
    <w:qFormat/>
    <w:rsid w:val="00841CD9"/>
    <w:pPr>
      <w:keepNext/>
      <w:keepLines/>
      <w:spacing w:before="195" w:line="280" w:lineRule="auto"/>
      <w:outlineLvl w:val="3"/>
    </w:pPr>
    <w:rPr>
      <w:i/>
      <w:iCs/>
      <w:sz w:val="23"/>
      <w:szCs w:val="23"/>
    </w:rPr>
  </w:style>
  <w:style w:type="paragraph" w:styleId="Heading5">
    <w:name w:val="heading 5"/>
    <w:basedOn w:val="PDHeadingDefault"/>
    <w:next w:val="Normal"/>
    <w:link w:val="Heading5Char"/>
    <w:uiPriority w:val="9"/>
    <w:unhideWhenUsed/>
    <w:qFormat/>
    <w:rsid w:val="00841CD9"/>
    <w:pPr>
      <w:keepNext/>
      <w:keepLines/>
      <w:spacing w:before="195" w:line="280" w:lineRule="auto"/>
      <w:outlineLvl w:val="4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5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3"/>
      <w:szCs w:val="23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3"/>
      <w:szCs w:val="23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1"/>
      <w:szCs w:val="51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1"/>
      <w:szCs w:val="51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7"/>
      <w:szCs w:val="17"/>
    </w:rPr>
  </w:style>
  <w:style w:type="paragraph" w:customStyle="1" w:styleId="BasePDHeaderFooter">
    <w:name w:val="BasePDHeaderFooter"/>
    <w:basedOn w:val="Normal"/>
    <w:uiPriority w:val="99"/>
    <w:pPr>
      <w:spacing w:after="0" w:line="360" w:lineRule="auto"/>
    </w:pPr>
    <w:rPr>
      <w:rFonts w:ascii="Arial" w:hAnsi="Arial" w:cs="Arial"/>
      <w:color w:val="000000"/>
      <w:sz w:val="15"/>
      <w:szCs w:val="15"/>
    </w:rPr>
  </w:style>
  <w:style w:type="paragraph" w:customStyle="1" w:styleId="PDHeader">
    <w:name w:val="PDHeader"/>
    <w:basedOn w:val="BasePDHeaderFooter"/>
    <w:uiPriority w:val="99"/>
  </w:style>
  <w:style w:type="paragraph" w:customStyle="1" w:styleId="PDFooter">
    <w:name w:val="PDFooter"/>
    <w:basedOn w:val="BasePDHeaderFooter"/>
    <w:uiPriority w:val="99"/>
  </w:style>
  <w:style w:type="paragraph" w:customStyle="1" w:styleId="PDHeadingDefault">
    <w:name w:val="PDHeadingDefault"/>
    <w:basedOn w:val="Normal"/>
    <w:uiPriority w:val="99"/>
    <w:pPr>
      <w:spacing w:line="300" w:lineRule="auto"/>
    </w:pPr>
    <w:rPr>
      <w:rFonts w:ascii="Arial" w:hAnsi="Arial" w:cs="Arial"/>
      <w:b/>
      <w:bCs/>
      <w:color w:val="000000"/>
    </w:rPr>
  </w:style>
  <w:style w:type="character" w:customStyle="1" w:styleId="Heading5Char">
    <w:name w:val="Heading 5 Char"/>
    <w:link w:val="Heading5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customStyle="1" w:styleId="PDPricingTableMain">
    <w:name w:val="PDPricingTableMain"/>
    <w:uiPriority w:val="99"/>
    <w:pPr>
      <w:spacing w:after="0" w:line="280" w:lineRule="auto"/>
      <w:ind w:left="105" w:right="105"/>
    </w:pPr>
    <w:rPr>
      <w:rFonts w:ascii="Arial" w:hAnsi="Arial" w:cs="Arial"/>
      <w:color w:val="000000"/>
      <w:sz w:val="20"/>
      <w:szCs w:val="20"/>
      <w:lang w:val="es-419" w:eastAsia="es-419" w:bidi="lo-LA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105" w:type="dxa"/>
        <w:bottom w:w="105" w:type="dxa"/>
      </w:tcMar>
    </w:tcPr>
  </w:style>
  <w:style w:type="table" w:customStyle="1" w:styleId="PDPricingTableMainWithHeader">
    <w:name w:val="PDPricingTableMainWithHeader"/>
    <w:uiPriority w:val="99"/>
    <w:pPr>
      <w:spacing w:after="0" w:line="280" w:lineRule="auto"/>
      <w:ind w:left="105" w:right="105"/>
    </w:pPr>
    <w:rPr>
      <w:rFonts w:ascii="Arial" w:hAnsi="Arial" w:cs="Arial"/>
      <w:color w:val="000000"/>
      <w:sz w:val="20"/>
      <w:szCs w:val="20"/>
      <w:lang w:val="es-419" w:eastAsia="es-419" w:bidi="lo-LA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  <w:jc w:val="left"/>
      </w:pPr>
      <w:rPr>
        <w:rFonts w:ascii="Arial" w:hAnsi="Arial" w:cs="Arial"/>
        <w:b/>
        <w:bCs/>
        <w:i w:val="0"/>
        <w:iCs w:val="0"/>
        <w:caps w:val="0"/>
        <w:color w:val="000000"/>
        <w:sz w:val="21"/>
        <w:szCs w:val="21"/>
        <w:u w:val="none"/>
      </w:rPr>
      <w:tblPr/>
      <w:tcPr>
        <w:shd w:val="clear" w:color="auto" w:fill="EFEFEF"/>
      </w:tcPr>
    </w:tblStylePr>
  </w:style>
  <w:style w:type="table" w:customStyle="1" w:styleId="PDPricingTableTotal">
    <w:name w:val="PDPricingTableTotal"/>
    <w:uiPriority w:val="99"/>
    <w:pPr>
      <w:spacing w:after="0" w:line="280" w:lineRule="auto"/>
    </w:pPr>
    <w:rPr>
      <w:rFonts w:ascii="Arial" w:hAnsi="Arial" w:cs="Arial"/>
      <w:color w:val="00000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pPr>
      <w:spacing w:after="0" w:line="280" w:lineRule="auto"/>
      <w:ind w:left="105" w:right="105"/>
    </w:pPr>
    <w:rPr>
      <w:rFonts w:ascii="Arial" w:hAnsi="Arial" w:cs="Arial"/>
      <w:color w:val="000000"/>
      <w:sz w:val="20"/>
      <w:szCs w:val="20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105" w:type="dxa"/>
        <w:bottom w:w="105" w:type="dxa"/>
      </w:tcMar>
    </w:tcPr>
  </w:style>
  <w:style w:type="table" w:customStyle="1" w:styleId="TableGridWithHeader">
    <w:name w:val="TableGridWithHeader"/>
    <w:basedOn w:val="TableNormal"/>
    <w:uiPriority w:val="59"/>
    <w:pPr>
      <w:spacing w:after="0" w:line="280" w:lineRule="auto"/>
      <w:ind w:left="105" w:right="105"/>
    </w:pPr>
    <w:rPr>
      <w:rFonts w:ascii="Arial" w:hAnsi="Arial" w:cs="Arial"/>
      <w:color w:val="000000"/>
      <w:sz w:val="20"/>
      <w:szCs w:val="20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  <w:jc w:val="left"/>
      </w:pPr>
      <w:rPr>
        <w:rFonts w:ascii="Arial" w:hAnsi="Arial" w:cs="Arial"/>
        <w:b/>
        <w:bCs/>
        <w:i w:val="0"/>
        <w:iCs w:val="0"/>
        <w:caps w:val="0"/>
        <w:color w:val="000000"/>
        <w:sz w:val="21"/>
        <w:szCs w:val="21"/>
        <w:u w:val="none"/>
      </w:rPr>
      <w:tblPr/>
      <w:tcPr>
        <w:shd w:val="clear" w:color="auto" w:fill="EFEFEF"/>
      </w:tcPr>
    </w:tblStylePr>
  </w:style>
  <w:style w:type="table" w:customStyle="1" w:styleId="PDRowItem">
    <w:name w:val="PDRowItem"/>
    <w:uiPriority w:val="99"/>
    <w:tblPr>
      <w:tblCellMar>
        <w:top w:w="0" w:type="dxa"/>
        <w:left w:w="0" w:type="dxa"/>
        <w:bottom w:w="350" w:type="dxa"/>
        <w:right w:w="180" w:type="dxa"/>
      </w:tblCellMar>
    </w:tblPr>
  </w:style>
  <w:style w:type="paragraph" w:customStyle="1" w:styleId="PDParagraphDefault">
    <w:name w:val="PDParagraphDefault"/>
    <w:basedOn w:val="Normal"/>
    <w:uiPriority w:val="99"/>
    <w:pPr>
      <w:spacing w:after="180" w:line="280" w:lineRule="auto"/>
    </w:pPr>
    <w:rPr>
      <w:rFonts w:ascii="Arial" w:hAnsi="Arial" w:cs="Arial"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449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9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C308DE-24D3-46B0-8524-94D62CDC94E7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2.xml><?xml version="1.0" encoding="utf-8"?>
<ds:datastoreItem xmlns:ds="http://schemas.openxmlformats.org/officeDocument/2006/customXml" ds:itemID="{3967E77E-02B6-4ADA-A5AF-A252C92728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C1ACBF-E0E3-49D1-ADB1-855F97AD8A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131</Words>
  <Characters>1058</Characters>
  <Application>Microsoft Office Word</Application>
  <DocSecurity>0</DocSecurity>
  <Lines>53</Lines>
  <Paragraphs>30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Paola Sarmiento</dc:creator>
  <cp:keywords>, docId:827AA81B0FA8AE9820F82BC6F18E4A52</cp:keywords>
  <cp:lastModifiedBy>Macarena Jimenez Granda</cp:lastModifiedBy>
  <cp:revision>8</cp:revision>
  <dcterms:created xsi:type="dcterms:W3CDTF">2024-12-03T15:47:00Z</dcterms:created>
  <dcterms:modified xsi:type="dcterms:W3CDTF">2026-01-27T18:58:00Z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