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-portrait.xml" ContentType="application/vnd.openxmlformats-officedocument.wordprocessingml.header+xml"/>
  <Override PartName="/word/footer-portrait.xml" ContentType="application/vnd.openxmlformats-officedocument.wordprocessingml.footer+xml"/>
  <Override PartName="/word/media/document_image_rId5.gif" ContentType="image/gif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Created by docx4j 11.4.8 (Apache licensed) using REFERENCE JAXB in Amazon.com Inc. Java 17.0.7 on Linux -->
    <w:p>
      <w:pPr>
        <w:jc w:val="center"/>
      </w:pPr>
      <w:r>
        <w:drawing>
          <wp:inline distT="0" distB="0" distL="0" distR="0">
            <wp:extent cx="4562475" cy="71437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/>
      </w:pPr>
    </w:p>
    <w:p>
      <w:pPr>
        <w:pStyle w:val="PDParagraphDefault"/>
        <w:pBdr/>
        <w:spacing w:line="24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color w:val="474822"/>
          <w:sz w:val="40"/>
          <w:szCs w:val="40"/>
          <w:u w:val="none"/>
        </w:rPr>
        <w:t xml:space="preserve">Job Requisition Form</w:t>
      </w:r>
    </w:p>
    <w:p>
      <w:pPr>
        <w:spacing w:before="0" w:after="0" w:line="240"/>
      </w:pPr>
    </w:p>
    <w:tbl>
      <w:tblPr>
        <w:tblStyle w:val="TableGrid"/>
        <w:tblW w:w="0" w:type="auto"/>
        <w:jc w:val="center"/>
        <w:tblLook w:val="04A0"/>
      </w:tblPr>
      <w:tblGrid>
        <w:gridCol w:w="10656"/>
      </w:tblGrid>
      <w:tr>
        <w:tc>
          <w:tcPr>
            <w:tcW w:w="10656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Date Submitted: </w:t>
            </w: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[Document.CreatedDate]</w:t>
            </w: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</w:r>
          </w:p>
        </w:tc>
      </w:tr>
    </w:tbl>
    <w:p>
      <w:pPr>
        <w:spacing w:before="0" w:after="0" w:line="240"/>
      </w:pPr>
    </w:p>
    <w:p>
      <w:pPr>
        <w:pStyle w:val="Heading2"/>
        <w:pBdr/>
        <w:spacing w:line="240" w:lineRule="auto"/>
        <w:ind/>
        <w:jc w:val="left"/>
      </w:pPr>
      <w:r>
        <w:rPr>
          <w:b w:val="true"/>
          <w:bCs w:val="true"/>
          <w:i w:val="false"/>
          <w:iCs w:val="false"/>
          <w:strike w:val="false"/>
          <w:color w:val="e54721"/>
          <w:sz w:val="28"/>
          <w:szCs w:val="28"/>
          <w:u w:val="none"/>
        </w:rPr>
        <w:t xml:space="preserve">Position Information:</w:t>
      </w:r>
    </w:p>
    <w:p>
      <w:pPr>
        <w:spacing w:before="0" w:after="0" w:line="240"/>
      </w:pPr>
    </w:p>
    <w:tbl>
      <w:tblPr>
        <w:tblStyle w:val="TableGrid"/>
        <w:tblW w:w="0" w:type="auto"/>
        <w:jc w:val="center"/>
        <w:tblLook w:val="04A0"/>
      </w:tblPr>
      <w:tblGrid>
        <w:gridCol w:w="3512"/>
        <w:gridCol w:w="7144"/>
      </w:tblGrid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Position/Title:</w:t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Program/Unit: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Supervisor (Reporting To):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Funder/Grant.: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Salary Range:</w:t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$</w:t>
            </w:r>
          </w:p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       Annual         Hourly          Daily Stipend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Status: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</w:tc>
        <w:tc>
          <w:tcPr>
            <w:tcW w:w="7144" w:type="dxa"/>
            <w:gridSpan w:val="1"/>
          </w:tcPr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Full-time (40+ hours)      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Part-time (&lt;40 hours)  </w:t>
            </w: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  <w:t xml:space="preserve">(if PT, specify expected # of hours) </w:t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</w:r>
          </w:p>
          <w:p>
            <w:pPr>
              <w:spacing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  Exempt from Overtime Pay           Not Exempt 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 Availability Date:</w:t>
            </w:r>
          </w:p>
        </w:tc>
        <w:tc>
          <w:tcPr>
            <w:tcW w:w="7144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Position End Date </w:t>
            </w:r>
            <w:r>
              <w:rPr>
                <w:b w:val="false"/>
                <w:bCs w:val="false"/>
                <w:i w:val="true"/>
                <w:iCs w:val="true"/>
                <w:strike w:val="false"/>
                <w:sz w:val="19"/>
                <w:szCs w:val="19"/>
                <w:u w:val="none"/>
              </w:rPr>
              <w:t xml:space="preserve">(if applicable)</w:t>
            </w: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:</w:t>
            </w:r>
          </w:p>
        </w:tc>
        <w:tc>
          <w:tcPr>
            <w:tcW w:w="7144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  <w:tr>
        <w:tc>
          <w:tcPr>
            <w:tcW w:w="3512" w:type="dxa"/>
            <w:gridSpan w:val="1"/>
          </w:tcPr>
          <w:p>
            <w:pPr>
              <w:spacing w:line="240" w:lineRule="auto"/>
              <w:jc w:val="right"/>
            </w:pPr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Comments:</w:t>
            </w:r>
            <w:r>
              <w:rPr>
                <w:b w:val="true"/>
                <w:bCs w:val="tru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  <w:tc>
          <w:tcPr>
            <w:tcW w:w="7144" w:type="dxa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u w:val="none"/>
              </w:rPr>
            </w:r>
          </w:p>
        </w:tc>
      </w:tr>
    </w:tbl>
    <w:p>
      <w:pPr>
        <w:spacing w:before="0" w:after="0" w:line="240"/>
      </w:pPr>
    </w:p>
    <w:p>
      <w:pPr>
        <w:pStyle w:val="Heading2"/>
        <w:pBdr/>
        <w:spacing w:line="300" w:lineRule="auto"/>
        <w:ind/>
        <w:jc w:val="left"/>
      </w:pPr>
      <w:r>
        <w:rPr>
          <w:b w:val="true"/>
          <w:bCs w:val="true"/>
          <w:i w:val="false"/>
          <w:iCs w:val="false"/>
          <w:strike w:val="false"/>
          <w:color w:val="e54721"/>
          <w:sz w:val="28"/>
          <w:szCs w:val="28"/>
          <w:u w:val="none"/>
        </w:rPr>
        <w:t xml:space="preserve">Position Overview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none"/>
        </w:rPr>
        <w:t xml:space="preserve">Briefly state the primary duties and responsibilities of this position. Attach job description and advertisement if available.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  <w:t xml:space="preserve">XXXXXXXXXXXXXXXXXXXXX</w:t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</w:r>
    </w:p>
    <w:p>
      <w:pPr>
        <w:pStyle w:val="PDParagraphDefault"/>
        <w:pBdr/>
        <w:spacing w:line="300" w:lineRule="auto"/>
        <w:ind/>
        <w:jc w:val="left"/>
      </w:pPr>
      <w:r>
        <w:rPr>
          <w:b w:val="false"/>
          <w:bCs w:val="false"/>
          <w:i w:val="false"/>
          <w:iCs w:val="false"/>
          <w:strike w:val="false"/>
          <w:sz w:val="19"/>
          <w:szCs w:val="19"/>
          <w:u w:val="single"/>
        </w:rPr>
        <w:t xml:space="preserve">​</w:t>
      </w:r>
    </w:p>
    <w:p>
      <w:pPr>
        <w:spacing w:before="0" w:after="0" w:line="240"/>
      </w:pPr>
    </w:p>
    <w:tbl>
      <w:tblPr>
        <w:tblStyle w:val="PDRowItem"/>
        <w:tblW w:w="0" w:type="auto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/>
      </w:tblPr>
      <w:tblGrid>
        <w:gridCol w:w="5328"/>
        <w:gridCol w:w="5328"/>
      </w:tblGrid>
      <w:tr>
        <w:tc>
          <w:tcPr>
            <w:tcW w:w="5328" w:type="dxa"/>
          </w:tcPr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Supervisor:            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[Supervisor.FirstName]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[Supervisor.LastName]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    </w:t>
            </w:r>
          </w:p>
          <w:p>
            <w:pPr>
              <w:spacing w:before="0" w:after="0" w:line="240"/>
            </w:pP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FO Human Resources: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[FO Human Resources.FirstName]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[FO Human Resources.LastName]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</w:tc>
        <w:tc>
          <w:tcPr>
            <w:tcW w:w="5328" w:type="dxa"/>
          </w:tcPr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Project Director/Chief of Party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[Project Director/COP.FirstName]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[Project Director/COP.LastName]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spacing w:before="0" w:after="0" w:line="240"/>
            </w:pP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HO Senior Director:                    Date:                        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​</w:t>
            </w:r>
          </w:p>
          <w:p>
            <w:pPr>
              <w:pStyle w:val="PDParagraphDefault"/>
              <w:pBdr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______________________  ____________________                </w:t>
            </w:r>
          </w:p>
          <w:p>
            <w:pPr>
              <w:pStyle w:val="PDParagraphDefault"/>
              <w:pBdr/>
              <w:spacing w:line="240" w:lineRule="auto"/>
              <w:ind/>
              <w:jc w:val="left"/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[HO Senior Director.FirstName]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  <w:t xml:space="preserve">[HO Senior Director.LastName]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strike w:val="false"/>
                <w:sz w:val="19"/>
                <w:szCs w:val="19"/>
                <w:u w:val="none"/>
              </w:rPr>
            </w:r>
          </w:p>
        </w:tc>
      </w:tr>
    </w:tbl>
    <w:p/>
    <w:sectPr>
      <w:headerReference w:type="default" r:id="rId3"/>
      <w:footerReference w:type="default" r:id="rId4"/>
      <w:pgSz w:w="12240" w:h="15840" w:code="1"/>
      <w:pgMar w:top="720" w:right="864" w:bottom="720" w:left="720" w:header="240" w:footer="240"/>
    </w:sectPr>
  </w:body>
</w:document>
</file>

<file path=word/footer-portrait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4705350" cy="304800"/>
          <wp:effectExtent l="0" t="0" r="0" b="0"/>
          <wp:docPr id="0" name="" descr="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053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-portrait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PDHeader"/>
      <w:pBdr/>
      <w:ind/>
      <w:jc w:val="left"/>
    </w:pPr>
    <w:r>
      <w:rPr>
        <w:b w:val="false"/>
        <w:bCs w:val="false"/>
        <w:i w:val="false"/>
        <w:iCs w:val="false"/>
        <w:strike w:val="false"/>
        <w:u w:val="none"/>
      </w:rPr>
    </w:r>
  </w:p>
</w:hdr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displayBackgroundShape/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360" w:line="240" w:lineRule="auto"/>
      <w:ind w:left="0" w:firstLine="0"/>
      <w:jc w:val="left"/>
      <w:outlineLvl w:val="0"/>
    </w:pPr>
    <w:rPr>
      <w:rFonts w:ascii="Arial" w:hAnsi="Arial" w:cs="Arial"/>
      <w:b/>
      <w:bCs/>
      <w:caps w:val="false"/>
      <w:color w:val="e54721"/>
      <w:sz w:val="31"/>
      <w:szCs w:val="31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120" w:line="240" w:lineRule="auto"/>
      <w:ind w:left="0" w:firstLine="0"/>
      <w:jc w:val="left"/>
      <w:outlineLvl w:val="1"/>
    </w:pPr>
    <w:rPr>
      <w:rFonts w:ascii="Arial" w:hAnsi="Arial" w:cs="Arial"/>
      <w:b w:val="true"/>
      <w:bCs w:val="true"/>
      <w:caps w:val="false"/>
      <w:color w:val="e54721"/>
      <w:sz w:val="28"/>
      <w:szCs w:val="28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15" w:line="240" w:lineRule="auto"/>
      <w:ind w:left="0" w:firstLine="0"/>
      <w:jc w:val="left"/>
      <w:outlineLvl w:val="2"/>
    </w:pPr>
    <w:rPr>
      <w:rFonts w:ascii="Arial" w:hAnsi="Arial" w:cs="Arial"/>
      <w:b/>
      <w:bCs/>
      <w:caps w:val="false"/>
      <w:color w:val="474822"/>
      <w:sz w:val="24"/>
      <w:szCs w:val="24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195" w:line="280" w:lineRule="auto"/>
      <w:ind w:left="0" w:firstLine="0"/>
      <w:jc w:val="left"/>
      <w:outlineLvl w:val="3"/>
    </w:pPr>
    <w:rPr>
      <w:rFonts w:ascii="Arial" w:hAnsi="Arial" w:cs="Arial"/>
      <w:b w:val="true"/>
      <w:bCs w:val="true"/>
      <w:i w:val="true"/>
      <w:iCs w:val="true"/>
      <w:caps w:val="false"/>
      <w:color w:val="000000"/>
      <w:sz w:val="24"/>
      <w:szCs w:val="24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styleId="BasePDHeaderFooter">
    <w:name w:val="BasePDHeaderFooter"/>
    <w:basedOn w:val="Normal"/>
    <w:uiPriority w:val="99"/>
    <w:pPr>
      <w:spacing w:after="0" w:line="360" w:lineRule="auto"/>
      <w:jc w:val="left"/>
    </w:pPr>
    <w:rPr>
      <w:rFonts w:ascii="Arial" w:hAnsi="Arial" w:cs="Arial"/>
      <w:b w:val="false"/>
      <w:bCs w:val="false"/>
      <w:i w:val="false"/>
      <w:iCs w:val="false"/>
      <w:caps w:val="false"/>
      <w:color w:val="000000"/>
      <w:sz w:val="16"/>
      <w:szCs w:val="16"/>
      <w:u w:val="none"/>
    </w:rPr>
  </w:style>
  <w:style w:styleId="PDHeader">
    <w:name w:val="PDHeader"/>
    <w:basedOn w:val="BasePDHeaderFooter"/>
    <w:uiPriority w:val="99"/>
    <w:pPr/>
  </w:style>
  <w:style w:styleId="PDFooter">
    <w:name w:val="PDFooter"/>
    <w:basedOn w:val="BasePDHeaderFooter"/>
    <w:uiPriority w:val="99"/>
    <w:pPr/>
  </w:style>
  <w:style w:styleId="PDHeadingDefault">
    <w:name w:val="PDHeadingDefault"/>
    <w:basedOn w:val="Normal"/>
    <w:uiPriority w:val="99"/>
    <w:pPr>
      <w:spacing w:line="300" w:lineRule="auto"/>
      <w:ind w:left="0" w:firstLine="0"/>
      <w:jc w:val="left"/>
    </w:pPr>
    <w:rPr>
      <w:rFonts w:ascii="Arial" w:hAnsi="Arial" w:cs="Arial"/>
      <w:b w:val="true"/>
      <w:bCs w:val="true"/>
      <w:i w:val="false"/>
      <w:iCs w:val="false"/>
      <w:caps w:val="false"/>
      <w:color w:val="000000"/>
      <w:u w:val="none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195" w:line="280" w:lineRule="auto"/>
      <w:ind w:left="0" w:firstLine="0"/>
      <w:jc w:val="left"/>
      <w:outlineLvl w:val="3"/>
    </w:pPr>
    <w:rPr>
      <w:rFonts w:ascii="Arial" w:hAnsi="Arial" w:cs="Arial"/>
      <w:b/>
      <w:bCs/>
      <w:i/>
      <w:iCs/>
      <w:caps w:val="false"/>
      <w:color w:val="000000"/>
      <w:sz w:val="22"/>
      <w:szCs w:val="22"/>
    </w:rPr>
  </w:style>
  <w:style w:type="character" w:styleId="Heading5Char" w:customStyle="true">
    <w:name w:val="Heading 5 Char"/>
    <w:basedOn w:val="PDHeadingDefault"/>
    <w:link w:val="Heading5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PDPricingTableMain">
    <w:name w:val="PDPricingTableMain"/>
    <w:basedOn w:val="Normal"/>
    <w:uiPriority w:val="9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</w:style>
  <w:style w:type="table" w:styleId="PDPricingTableMainWithHeader">
    <w:name w:val="PDPricingTableMainWithHeader"/>
    <w:basedOn w:val="Normal"/>
    <w:uiPriority w:val="9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2"/>
        <w:szCs w:val="22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PricingTableTotal">
    <w:name w:val="PDPricingTableTotal"/>
    <w:basedOn w:val="Normal"/>
    <w:uiPriority w:val="99"/>
    <w:pPr>
      <w:spacing w:before="0" w:after="0" w:line="280" w:lineRule="auto"/>
      <w:jc w:val="left"/>
    </w:pPr>
    <w:rPr>
      <w:rFonts w:ascii="Arial" w:hAnsi="Arial" w:cs="Arial"/>
      <w:color w:val="000000"/>
      <w:sz w:val="21"/>
      <w:szCs w:val="21"/>
    </w:rPr>
  </w:style>
  <w:style w:type="table" w:styleId="TableGrid">
    <w:name w:val="Table Grid"/>
    <w:basedOn w:val="TableNormal"/>
    <w:uiPriority w:val="5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</w:style>
  <w:style w:type="table" w:styleId="TableGridWithHeader">
    <w:name w:val="TableGridWithHeader"/>
    <w:basedOn w:val="TableNormal"/>
    <w:uiPriority w:val="59"/>
    <w:pPr>
      <w:spacing w:before="0" w:after="0" w:line="280" w:lineRule="auto"/>
      <w:ind w:left="105" w:right="105"/>
      <w:jc w:val="left"/>
    </w:pPr>
    <w:rPr>
      <w:rFonts w:ascii="Arial" w:hAnsi="Arial" w:cs="Arial"/>
      <w:caps w:val="false"/>
      <w:color w:val="000000"/>
      <w:sz w:val="21"/>
      <w:szCs w:val="21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/>
        <w:b w:val="true"/>
        <w:bCs w:val="true"/>
        <w:i w:val="false"/>
        <w:iCs w:val="false"/>
        <w:caps w:val="false"/>
        <w:color w:val="000000"/>
        <w:sz w:val="22"/>
        <w:szCs w:val="22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RowItem">
    <w:name w:val="PDRowItem"/>
    <w:basedOn w:val="Normal"/>
    <w:uiPriority w:val="99"/>
    <w:tblPr xmlns:xsi="http://www.w3.org/2001/XMLSchema-instance" xsi:type="w:CT_TblPr">
      <w:tblCellMar>
        <w:bottom w:w="350" w:type="dxa"/>
        <w:right w:w="180" w:type="dxa"/>
      </w:tblCellMar>
    </w:tblPr>
  </w:style>
  <w:style w:styleId="PDParagraphDefault">
    <w:name w:val="PDParagraphDefault"/>
    <w:basedOn w:val="Normal"/>
    <w:uiPriority w:val="99"/>
    <w:pPr>
      <w:spacing w:after="180" w:line="280" w:lineRule="auto"/>
      <w:jc w:val="left"/>
    </w:pPr>
    <w:rPr>
      <w:rFonts w:ascii="Arial" w:hAnsi="Arial" w:cs="Arial"/>
      <w:caps w:val="false"/>
      <w:color w:val="00000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header" Target="header-portrait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image" Target="media/document_image_rId5.gif"/><Relationship Id="rId4" Type="http://schemas.openxmlformats.org/officeDocument/2006/relationships/footer" Target="footer-portrait.xml"/></Relationships>
</file>

<file path=word/_rels/footer-portrait.xml.rels><?xml version="1.0" encoding="UTF-8" standalone="yes"?>
<Relationships xmlns="http://schemas.openxmlformats.org/package/2006/relationships">
    <Relationship Target="media/footer-portrait_image_rId1.jpeg" Type="http://schemas.openxmlformats.org/officeDocument/2006/relationships/image" Id="rId1"/>
</Relationships>
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E8AEFE58-4779-4B60-9127-6CBDE19CF2BC}"/>
</file>

<file path=customXml/itemProps2.xml><?xml version="1.0" encoding="utf-8"?>
<ds:datastoreItem xmlns:ds="http://schemas.openxmlformats.org/officeDocument/2006/customXml" ds:itemID="{3967E77E-02B6-4ADA-A5AF-A252C927287C}"/>
</file>

<file path=customXml/itemProps3.xml><?xml version="1.0" encoding="utf-8"?>
<ds:datastoreItem xmlns:ds="http://schemas.openxmlformats.org/officeDocument/2006/customXml" ds:itemID="{6FC308DE-24D3-46B0-8524-94D62CDC94E7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