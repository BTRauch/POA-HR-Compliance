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-portrait.xml" ContentType="application/vnd.openxmlformats-officedocument.wordprocessingml.header+xml"/>
  <Override PartName="/word/footer-portrait.xml" ContentType="application/vnd.openxmlformats-officedocument.wordprocessingml.footer+xml"/>
  <Override PartName="/word/media/document_image_rId5.gif" ContentType="image/gif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Created by docx4j 11.4.8 (Apache licensed) using REFERENCE JAXB in Amazon.com Inc. Java 17.0.7 on Linux -->
    <w:p>
      <w:pPr>
        <w:jc w:val="center"/>
      </w:pPr>
      <w:r>
        <w:drawing>
          <wp:inline distT="0" distB="0" distL="0" distR="0">
            <wp:extent cx="4562475" cy="7143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/>
      </w:pPr>
    </w:p>
    <w:p>
      <w:pPr>
        <w:pStyle w:val="PDParagraphDefault"/>
        <w:pBdr/>
        <w:spacing w:line="24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color w:val="474822"/>
          <w:sz w:val="40"/>
          <w:szCs w:val="40"/>
          <w:u w:val="none"/>
        </w:rPr>
        <w:t xml:space="preserve">Job Requisition Form</w:t>
      </w:r>
    </w:p>
    <w:p>
      <w:pPr>
        <w:spacing w:before="0" w:after="0" w:line="240"/>
      </w:pPr>
    </w:p>
    <w:tbl>
      <w:tblPr>
        <w:tblStyle w:val="TableGrid"/>
        <w:tblW w:w="0" w:type="auto"/>
        <w:jc w:val="center"/>
        <w:tblLook w:val="04A0"/>
      </w:tblPr>
      <w:tblGrid>
        <w:gridCol w:w="10656"/>
      </w:tblGrid>
      <w:tr>
        <w:tc>
          <w:tcPr>
            <w:tcW w:w="10656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Date Submitted: </w:t>
            </w:r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[Document.CreatedDate]</w:t>
            </w:r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</w:r>
          </w:p>
        </w:tc>
      </w:tr>
    </w:tbl>
    <w:p>
      <w:pPr>
        <w:spacing w:before="0" w:after="0" w:line="240"/>
      </w:pPr>
    </w:p>
    <w:p>
      <w:pPr>
        <w:pStyle w:val="Heading2"/>
        <w:pBdr/>
        <w:spacing w:line="240" w:lineRule="auto"/>
        <w:ind/>
        <w:jc w:val="left"/>
      </w:pPr>
      <w:r>
        <w:rPr>
          <w:b w:val="true"/>
          <w:bCs w:val="true"/>
          <w:i w:val="false"/>
          <w:iCs w:val="false"/>
          <w:strike w:val="false"/>
          <w:color w:val="e54721"/>
          <w:sz w:val="28"/>
          <w:szCs w:val="28"/>
          <w:u w:val="none"/>
        </w:rPr>
        <w:t xml:space="preserve">Position Information:</w:t>
      </w:r>
    </w:p>
    <w:p>
      <w:pPr>
        <w:spacing w:before="0" w:after="0" w:line="240"/>
      </w:pPr>
    </w:p>
    <w:tbl>
      <w:tblPr>
        <w:tblStyle w:val="TableGrid"/>
        <w:tblW w:w="0" w:type="auto"/>
        <w:jc w:val="center"/>
        <w:tblLook w:val="04A0"/>
      </w:tblPr>
      <w:tblGrid>
        <w:gridCol w:w="3512"/>
        <w:gridCol w:w="7144"/>
      </w:tblGrid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Position/Title:</w:t>
            </w:r>
          </w:p>
        </w:tc>
        <w:tc>
          <w:tcPr>
            <w:tcW w:w="7144" w:type="dxa"/>
            <w:gridSpan w:val="1"/>
          </w:tcPr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Program/Unit:</w:t>
            </w:r>
          </w:p>
        </w:tc>
        <w:tc>
          <w:tcPr>
            <w:tcW w:w="7144" w:type="dxa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Supervisor (Reporting To):</w:t>
            </w:r>
          </w:p>
        </w:tc>
        <w:tc>
          <w:tcPr>
            <w:tcW w:w="7144" w:type="dxa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Funder/Grant.:</w:t>
            </w:r>
          </w:p>
        </w:tc>
        <w:tc>
          <w:tcPr>
            <w:tcW w:w="7144" w:type="dxa"/>
            <w:gridSpan w:val="1"/>
          </w:tcPr>
          <w:p>
            <w:pPr>
              <w:jc w:val="left"/>
            </w:pP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Salary Range:</w:t>
            </w:r>
          </w:p>
        </w:tc>
        <w:tc>
          <w:tcPr>
            <w:tcW w:w="7144" w:type="dxa"/>
            <w:gridSpan w:val="1"/>
          </w:tcPr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$</w:t>
            </w:r>
          </w:p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       Annual         Hourly          Daily Stipend</w:t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Status: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</w:tc>
        <w:tc>
          <w:tcPr>
            <w:tcW w:w="7144" w:type="dxa"/>
            <w:gridSpan w:val="1"/>
          </w:tcPr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  Full-time (40+ hours)       </w:t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  </w:t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  Part-time (&lt;40 hours)  </w:t>
            </w:r>
            <w:r>
              <w:rPr>
                <w:b w:val="false"/>
                <w:bCs w:val="false"/>
                <w:i w:val="true"/>
                <w:iCs w:val="true"/>
                <w:strike w:val="false"/>
                <w:sz w:val="19"/>
                <w:szCs w:val="19"/>
                <w:u w:val="none"/>
              </w:rPr>
              <w:t xml:space="preserve">(if PT, specify expected # of hours) </w:t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true"/>
                <w:iCs w:val="true"/>
                <w:strike w:val="false"/>
                <w:sz w:val="19"/>
                <w:szCs w:val="19"/>
                <w:u w:val="none"/>
              </w:rPr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  Exempt from Overtime Pay           Not Exempt </w:t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Position Availability Date:</w:t>
            </w:r>
          </w:p>
        </w:tc>
        <w:tc>
          <w:tcPr>
            <w:tcW w:w="7144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Position End Date </w:t>
            </w:r>
            <w:r>
              <w:rPr>
                <w:b w:val="false"/>
                <w:bCs w:val="false"/>
                <w:i w:val="true"/>
                <w:iCs w:val="true"/>
                <w:strike w:val="false"/>
                <w:sz w:val="19"/>
                <w:szCs w:val="19"/>
                <w:u w:val="none"/>
              </w:rPr>
              <w:t xml:space="preserve">(if applicable)</w:t>
            </w: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:</w:t>
            </w:r>
          </w:p>
        </w:tc>
        <w:tc>
          <w:tcPr>
            <w:tcW w:w="7144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Comments:</w:t>
            </w: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  <w:tc>
          <w:tcPr>
            <w:tcW w:w="7144" w:type="dxa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</w:tc>
      </w:tr>
    </w:tbl>
    <w:p>
      <w:pPr>
        <w:spacing w:before="0" w:after="0" w:line="240"/>
      </w:pPr>
    </w:p>
    <w:p>
      <w:pPr>
        <w:pStyle w:val="Heading2"/>
        <w:pBdr/>
        <w:spacing w:line="300" w:lineRule="auto"/>
        <w:ind/>
        <w:jc w:val="left"/>
      </w:pPr>
      <w:r>
        <w:rPr>
          <w:b w:val="true"/>
          <w:bCs w:val="true"/>
          <w:i w:val="false"/>
          <w:iCs w:val="false"/>
          <w:strike w:val="false"/>
          <w:color w:val="e54721"/>
          <w:sz w:val="28"/>
          <w:szCs w:val="28"/>
          <w:u w:val="none"/>
        </w:rPr>
        <w:t xml:space="preserve">Position Overview</w:t>
      </w:r>
    </w:p>
    <w:p>
      <w:pPr>
        <w:pStyle w:val="PDParagraphDefault"/>
        <w:pBdr/>
        <w:spacing w:line="30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sz w:val="19"/>
          <w:szCs w:val="19"/>
          <w:u w:val="none"/>
        </w:rPr>
        <w:t xml:space="preserve">Briefly state the primary duties and responsibilities of this position. Attach job description and advertisement if available.</w:t>
      </w:r>
    </w:p>
    <w:p>
      <w:pPr>
        <w:pStyle w:val="PDParagraphDefault"/>
        <w:pBdr/>
        <w:spacing w:line="30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sz w:val="19"/>
          <w:szCs w:val="19"/>
          <w:u w:val="single"/>
        </w:rPr>
        <w:t xml:space="preserve">XXXXXXXXXXXXXXXXXXXXX</w:t>
      </w:r>
    </w:p>
    <w:p>
      <w:pPr>
        <w:pStyle w:val="PDParagraphDefault"/>
        <w:pBdr/>
        <w:spacing w:line="30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sz w:val="19"/>
          <w:szCs w:val="19"/>
          <w:u w:val="single"/>
        </w:rPr>
      </w:r>
    </w:p>
    <w:p>
      <w:pPr>
        <w:pStyle w:val="PDParagraphDefault"/>
        <w:pBdr/>
        <w:spacing w:line="30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sz w:val="19"/>
          <w:szCs w:val="19"/>
          <w:u w:val="single"/>
        </w:rPr>
        <w:t xml:space="preserve">​</w:t>
      </w:r>
    </w:p>
    <w:p>
      <w:pPr>
        <w:spacing w:before="0" w:after="0" w:line="240"/>
      </w:pPr>
    </w:p>
    <w:tbl>
      <w:tblPr>
        <w:tblStyle w:val="PDRowItem"/>
        <w:tblW w:w="0" w:type="auto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/>
      </w:tblPr>
      <w:tblGrid>
        <w:gridCol w:w="5328"/>
        <w:gridCol w:w="5328"/>
      </w:tblGrid>
      <w:tr>
        <w:tc>
          <w:tcPr>
            <w:tcW w:w="5328" w:type="dxa"/>
          </w:tcPr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Supervisor:                              Date:                        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pStyle w:val="PDParagraphDefault"/>
              <w:pBdr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______________________  ____________________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[Supervisor.FirstName]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[Supervisor.LastName]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</w:t>
            </w:r>
          </w:p>
          <w:p>
            <w:pPr>
              <w:spacing w:before="0" w:after="0" w:line="240"/>
            </w:pP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Human Resources:                  Date:                        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pStyle w:val="PDParagraphDefault"/>
              <w:pBdr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______________________  ____________________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[Partners HR.FirstName]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[Partners HR.LastName]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  <w:tc>
          <w:tcPr>
            <w:tcW w:w="5328" w:type="dxa"/>
          </w:tcPr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VP/Director:                             Date:                        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pStyle w:val="PDParagraphDefault"/>
              <w:pBdr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______________________  ____________________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[VP/Director.FirstName]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[VP/Director.LastName]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spacing w:before="0" w:after="0" w:line="240"/>
            </w:pP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President &amp; CEO:                    Date:                        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pStyle w:val="PDParagraphDefault"/>
              <w:pBdr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______________________  ____________________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[President &amp; CEO.FirstName]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[President &amp; CEO.LastName]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</w:tr>
    </w:tbl>
    <w:p/>
    <w:sectPr>
      <w:headerReference w:type="default" r:id="rId3"/>
      <w:footerReference w:type="default" r:id="rId4"/>
      <w:pgSz w:w="12240" w:h="15840" w:code="1"/>
      <w:pgMar w:top="720" w:right="864" w:bottom="720" w:left="720" w:header="240" w:footer="240"/>
    </w:sectPr>
  </w:body>
</w:document>
</file>

<file path=word/footer-portrait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4705350" cy="304800"/>
          <wp:effectExtent l="0" t="0" r="0" b="0"/>
          <wp:docPr id="0" name="" descr="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053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-portrait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pStyle w:val="PDHeader"/>
      <w:pBdr/>
      <w:ind/>
      <w:jc w:val="left"/>
    </w:pPr>
    <w:r>
      <w:rPr>
        <w:b w:val="false"/>
        <w:bCs w:val="false"/>
        <w:i w:val="false"/>
        <w:iCs w:val="false"/>
        <w:strike w:val="false"/>
        <w:u w:val="none"/>
      </w:rPr>
    </w:r>
  </w:p>
</w:hdr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displayBackgroundShape/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360" w:line="240" w:lineRule="auto"/>
      <w:ind w:left="0" w:firstLine="0"/>
      <w:jc w:val="left"/>
      <w:outlineLvl w:val="0"/>
    </w:pPr>
    <w:rPr>
      <w:rFonts w:ascii="Arial" w:hAnsi="Arial" w:cs="Arial"/>
      <w:b/>
      <w:bCs/>
      <w:caps w:val="false"/>
      <w:color w:val="e54721"/>
      <w:sz w:val="31"/>
      <w:szCs w:val="31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120" w:line="240" w:lineRule="auto"/>
      <w:ind w:left="0" w:firstLine="0"/>
      <w:jc w:val="left"/>
      <w:outlineLvl w:val="1"/>
    </w:pPr>
    <w:rPr>
      <w:rFonts w:ascii="Arial" w:hAnsi="Arial" w:cs="Arial"/>
      <w:b w:val="true"/>
      <w:bCs w:val="true"/>
      <w:caps w:val="false"/>
      <w:color w:val="e54721"/>
      <w:sz w:val="28"/>
      <w:szCs w:val="28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15" w:line="240" w:lineRule="auto"/>
      <w:ind w:left="0" w:firstLine="0"/>
      <w:jc w:val="left"/>
      <w:outlineLvl w:val="2"/>
    </w:pPr>
    <w:rPr>
      <w:rFonts w:ascii="Arial" w:hAnsi="Arial" w:cs="Arial"/>
      <w:b/>
      <w:bCs/>
      <w:caps w:val="false"/>
      <w:color w:val="474822"/>
      <w:sz w:val="24"/>
      <w:szCs w:val="24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195" w:line="280" w:lineRule="auto"/>
      <w:ind w:left="0" w:firstLine="0"/>
      <w:jc w:val="left"/>
      <w:outlineLvl w:val="3"/>
    </w:pPr>
    <w:rPr>
      <w:rFonts w:ascii="Arial" w:hAnsi="Arial" w:cs="Arial"/>
      <w:b w:val="true"/>
      <w:bCs w:val="true"/>
      <w:i w:val="true"/>
      <w:iCs w:val="true"/>
      <w:caps w:val="false"/>
      <w:color w:val="000000"/>
      <w:sz w:val="24"/>
      <w:szCs w:val="24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styleId="BasePDHeaderFooter">
    <w:name w:val="BasePDHeaderFooter"/>
    <w:basedOn w:val="Normal"/>
    <w:uiPriority w:val="99"/>
    <w:pPr>
      <w:spacing w:after="0" w:line="360" w:lineRule="auto"/>
      <w:jc w:val="left"/>
    </w:pPr>
    <w:rPr>
      <w:rFonts w:ascii="Arial" w:hAnsi="Arial" w:cs="Arial"/>
      <w:b w:val="false"/>
      <w:bCs w:val="false"/>
      <w:i w:val="false"/>
      <w:iCs w:val="false"/>
      <w:caps w:val="false"/>
      <w:color w:val="000000"/>
      <w:sz w:val="16"/>
      <w:szCs w:val="16"/>
      <w:u w:val="none"/>
    </w:rPr>
  </w:style>
  <w:style w:styleId="PDHeader">
    <w:name w:val="PDHeader"/>
    <w:basedOn w:val="BasePDHeaderFooter"/>
    <w:uiPriority w:val="99"/>
    <w:pPr/>
  </w:style>
  <w:style w:styleId="PDFooter">
    <w:name w:val="PDFooter"/>
    <w:basedOn w:val="BasePDHeaderFooter"/>
    <w:uiPriority w:val="99"/>
    <w:pPr/>
  </w:style>
  <w:style w:styleId="PDHeadingDefault">
    <w:name w:val="PDHeadingDefault"/>
    <w:basedOn w:val="Normal"/>
    <w:uiPriority w:val="99"/>
    <w:pPr>
      <w:spacing w:line="300" w:lineRule="auto"/>
      <w:ind w:left="0" w:firstLine="0"/>
      <w:jc w:val="left"/>
    </w:pPr>
    <w:rPr>
      <w:rFonts w:ascii="Arial" w:hAnsi="Arial" w:cs="Arial"/>
      <w:b w:val="true"/>
      <w:bCs w:val="true"/>
      <w:i w:val="false"/>
      <w:iCs w:val="false"/>
      <w:caps w:val="false"/>
      <w:color w:val="000000"/>
      <w:u w:val="none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195" w:line="280" w:lineRule="auto"/>
      <w:ind w:left="0" w:firstLine="0"/>
      <w:jc w:val="left"/>
      <w:outlineLvl w:val="3"/>
    </w:pPr>
    <w:rPr>
      <w:rFonts w:ascii="Arial" w:hAnsi="Arial" w:cs="Arial"/>
      <w:b/>
      <w:bCs/>
      <w:i/>
      <w:iCs/>
      <w:caps w:val="false"/>
      <w:color w:val="000000"/>
      <w:sz w:val="22"/>
      <w:szCs w:val="22"/>
    </w:rPr>
  </w:style>
  <w:style w:type="character" w:styleId="Heading5Char" w:customStyle="true">
    <w:name w:val="Heading 5 Char"/>
    <w:basedOn w:val="PDHeadingDefault"/>
    <w:link w:val="Heading5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PDPricingTableMain">
    <w:name w:val="PDPricingTableMain"/>
    <w:basedOn w:val="Normal"/>
    <w:uiPriority w:val="99"/>
    <w:pPr>
      <w:spacing w:before="0" w:after="0" w:line="280" w:lineRule="auto"/>
      <w:ind w:left="105" w:right="105"/>
      <w:jc w:val="left"/>
    </w:pPr>
    <w:rPr>
      <w:rFonts w:ascii="Arial" w:hAnsi="Arial" w:cs="Arial"/>
      <w:caps w:val="false"/>
      <w:color w:val="000000"/>
      <w:sz w:val="21"/>
      <w:szCs w:val="21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</w:style>
  <w:style w:type="table" w:styleId="PDPricingTableMainWithHeader">
    <w:name w:val="PDPricingTableMainWithHeader"/>
    <w:basedOn w:val="Normal"/>
    <w:uiPriority w:val="99"/>
    <w:pPr>
      <w:spacing w:before="0" w:after="0" w:line="280" w:lineRule="auto"/>
      <w:ind w:left="105" w:right="105"/>
      <w:jc w:val="left"/>
    </w:pPr>
    <w:rPr>
      <w:rFonts w:ascii="Arial" w:hAnsi="Arial" w:cs="Arial"/>
      <w:caps w:val="false"/>
      <w:color w:val="000000"/>
      <w:sz w:val="21"/>
      <w:szCs w:val="21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  <w:jc w:val="left"/>
      </w:pPr>
      <w:rPr>
        <w:rFonts w:ascii="Arial" w:hAnsi="Arial" w:cs="Arial"/>
        <w:b w:val="true"/>
        <w:bCs w:val="true"/>
        <w:i w:val="false"/>
        <w:iCs w:val="false"/>
        <w:caps w:val="false"/>
        <w:color w:val="000000"/>
        <w:sz w:val="22"/>
        <w:szCs w:val="22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PricingTableTotal">
    <w:name w:val="PDPricingTableTotal"/>
    <w:basedOn w:val="Normal"/>
    <w:uiPriority w:val="99"/>
    <w:pPr>
      <w:spacing w:before="0" w:after="0" w:line="280" w:lineRule="auto"/>
      <w:jc w:val="left"/>
    </w:pPr>
    <w:rPr>
      <w:rFonts w:ascii="Arial" w:hAnsi="Arial" w:cs="Arial"/>
      <w:color w:val="000000"/>
      <w:sz w:val="21"/>
      <w:szCs w:val="21"/>
    </w:rPr>
  </w:style>
  <w:style w:type="table" w:styleId="TableGrid">
    <w:name w:val="Table Grid"/>
    <w:basedOn w:val="TableNormal"/>
    <w:uiPriority w:val="59"/>
    <w:pPr>
      <w:spacing w:before="0" w:after="0" w:line="280" w:lineRule="auto"/>
      <w:ind w:left="105" w:right="105"/>
      <w:jc w:val="left"/>
    </w:pPr>
    <w:rPr>
      <w:rFonts w:ascii="Arial" w:hAnsi="Arial" w:cs="Arial"/>
      <w:caps w:val="false"/>
      <w:color w:val="000000"/>
      <w:sz w:val="21"/>
      <w:szCs w:val="21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</w:style>
  <w:style w:type="table" w:styleId="TableGridWithHeader">
    <w:name w:val="TableGridWithHeader"/>
    <w:basedOn w:val="TableNormal"/>
    <w:uiPriority w:val="59"/>
    <w:pPr>
      <w:spacing w:before="0" w:after="0" w:line="280" w:lineRule="auto"/>
      <w:ind w:left="105" w:right="105"/>
      <w:jc w:val="left"/>
    </w:pPr>
    <w:rPr>
      <w:rFonts w:ascii="Arial" w:hAnsi="Arial" w:cs="Arial"/>
      <w:caps w:val="false"/>
      <w:color w:val="000000"/>
      <w:sz w:val="21"/>
      <w:szCs w:val="21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  <w:jc w:val="left"/>
      </w:pPr>
      <w:rPr>
        <w:rFonts w:ascii="Arial" w:hAnsi="Arial" w:cs="Arial"/>
        <w:b w:val="true"/>
        <w:bCs w:val="true"/>
        <w:i w:val="false"/>
        <w:iCs w:val="false"/>
        <w:caps w:val="false"/>
        <w:color w:val="000000"/>
        <w:sz w:val="22"/>
        <w:szCs w:val="22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RowItem">
    <w:name w:val="PDRowItem"/>
    <w:basedOn w:val="Normal"/>
    <w:uiPriority w:val="99"/>
    <w:tblPr xmlns:xsi="http://www.w3.org/2001/XMLSchema-instance" xsi:type="w:CT_TblPr">
      <w:tblCellMar>
        <w:bottom w:w="350" w:type="dxa"/>
        <w:right w:w="180" w:type="dxa"/>
      </w:tblCellMar>
    </w:tblPr>
  </w:style>
  <w:style w:styleId="PDParagraphDefault">
    <w:name w:val="PDParagraphDefault"/>
    <w:basedOn w:val="Normal"/>
    <w:uiPriority w:val="99"/>
    <w:pPr>
      <w:spacing w:after="180" w:line="280" w:lineRule="auto"/>
      <w:jc w:val="left"/>
    </w:pPr>
    <w:rPr>
      <w:rFonts w:ascii="Arial" w:hAnsi="Arial" w:cs="Arial"/>
      <w:caps w:val="false"/>
      <w:color w:val="00000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header" Target="header-portrait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image" Target="media/document_image_rId5.gif"/><Relationship Id="rId4" Type="http://schemas.openxmlformats.org/officeDocument/2006/relationships/footer" Target="footer-portrait.xml"/></Relationships>
</file>

<file path=word/_rels/footer-portrait.xml.rels><?xml version="1.0" encoding="UTF-8" standalone="yes"?>
<Relationships xmlns="http://schemas.openxmlformats.org/package/2006/relationships">
    <Relationship Target="media/footer-portrait_image_rId1.jpeg" Type="http://schemas.openxmlformats.org/officeDocument/2006/relationships/image" Id="rId1"/>
</Relationships>
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9A3AC30-C4FA-4B72-96D3-FB2B1CFFCE64}"/>
</file>

<file path=customXml/itemProps2.xml><?xml version="1.0" encoding="utf-8"?>
<ds:datastoreItem xmlns:ds="http://schemas.openxmlformats.org/officeDocument/2006/customXml" ds:itemID="{7BDDDD22-F86A-471F-AA9C-BB7FD549EB85}"/>
</file>

<file path=customXml/itemProps3.xml><?xml version="1.0" encoding="utf-8"?>
<ds:datastoreItem xmlns:ds="http://schemas.openxmlformats.org/officeDocument/2006/customXml" ds:itemID="{A054A7D4-467C-4033-96B0-8E8F25593048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