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p w:rsidRPr="001E7C9F" w:rsidR="008067AD" w:rsidRDefault="00A63CB4" w14:paraId="1F36B3EB" w14:textId="77777777">
      <w:pPr>
        <w:jc w:val="center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noProof/>
        </w:rPr>
        <w:drawing>
          <wp:inline distT="0" distB="0" distL="0" distR="0" wp14:anchorId="058B44D2" wp14:editId="4ADBD3C7">
            <wp:extent cx="3343275" cy="52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7C9F" w:rsidR="008067AD" w:rsidRDefault="008067AD" w14:paraId="10A0F43F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1E7C9F" w:rsidR="008067AD" w:rsidRDefault="00D023A8" w14:paraId="09C6DF5E" w14:textId="24F8BD85">
      <w:pPr>
        <w:pStyle w:val="PDParagraphDefault"/>
        <w:ind w:left="-600"/>
        <w:jc w:val="center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  <w:color w:val="C45911"/>
          <w:sz w:val="36"/>
          <w:szCs w:val="36"/>
        </w:rPr>
        <w:t>Full Telecommuting</w:t>
      </w:r>
      <w:r w:rsidRPr="001E7C9F" w:rsidR="00A63CB4">
        <w:rPr>
          <w:rFonts w:ascii="Times New Roman" w:hAnsi="Times New Roman" w:cs="Times New Roman"/>
          <w:b/>
          <w:bCs/>
          <w:color w:val="C45911"/>
          <w:sz w:val="36"/>
          <w:szCs w:val="36"/>
        </w:rPr>
        <w:t xml:space="preserve"> Arrangement Request</w:t>
      </w:r>
    </w:p>
    <w:p w:rsidRPr="001E7C9F" w:rsidR="008067AD" w:rsidRDefault="00A63CB4" w14:paraId="2D73E1C1" w14:textId="571BE396">
      <w:pPr>
        <w:pStyle w:val="PDParagraphDefault"/>
        <w:jc w:val="center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  <w:color w:val="C45911"/>
          <w:sz w:val="28"/>
          <w:szCs w:val="28"/>
        </w:rPr>
        <w:t xml:space="preserve">Part 1- Employee Request for </w:t>
      </w:r>
      <w:r w:rsidRPr="001E7C9F" w:rsidR="0064764D">
        <w:rPr>
          <w:rFonts w:ascii="Times New Roman" w:hAnsi="Times New Roman" w:cs="Times New Roman"/>
          <w:b/>
          <w:bCs/>
          <w:color w:val="C45911"/>
          <w:sz w:val="28"/>
          <w:szCs w:val="28"/>
        </w:rPr>
        <w:t>Full Telecommuting</w:t>
      </w:r>
      <w:r w:rsidRPr="001E7C9F">
        <w:rPr>
          <w:rFonts w:ascii="Times New Roman" w:hAnsi="Times New Roman" w:cs="Times New Roman"/>
          <w:b/>
          <w:bCs/>
          <w:color w:val="C45911"/>
          <w:sz w:val="28"/>
          <w:szCs w:val="28"/>
        </w:rPr>
        <w:t xml:space="preserve"> Arrangement</w:t>
      </w:r>
    </w:p>
    <w:p w:rsidRPr="001E7C9F" w:rsidR="008067AD" w:rsidRDefault="00A63CB4" w14:paraId="51A88354" w14:textId="71E46424">
      <w:pPr>
        <w:pStyle w:val="Heading3"/>
        <w:ind w:left="-300"/>
        <w:jc w:val="both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>Please complete this application form to request</w:t>
      </w:r>
      <w:r w:rsidRPr="001E7C9F" w:rsidR="0064764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 full telecommuting arrangement</w:t>
      </w: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>. Th</w:t>
      </w:r>
      <w:r w:rsidRPr="001E7C9F" w:rsidR="00A6139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is </w:t>
      </w: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completed form must be </w:t>
      </w:r>
      <w:r w:rsidRPr="001E7C9F" w:rsidR="00A61393">
        <w:rPr>
          <w:rFonts w:ascii="Times New Roman" w:hAnsi="Times New Roman" w:cs="Times New Roman"/>
          <w:b w:val="0"/>
          <w:bCs w:val="0"/>
          <w:sz w:val="24"/>
          <w:szCs w:val="24"/>
        </w:rPr>
        <w:t>signed</w:t>
      </w: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by your </w:t>
      </w:r>
      <w:r w:rsidRPr="001E7C9F" w:rsidR="00A61393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direct </w:t>
      </w: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>supervisor</w:t>
      </w:r>
      <w:r w:rsidRPr="001E7C9F" w:rsidR="00A61393">
        <w:rPr>
          <w:rFonts w:ascii="Times New Roman" w:hAnsi="Times New Roman" w:cs="Times New Roman"/>
          <w:b w:val="0"/>
          <w:bCs w:val="0"/>
          <w:sz w:val="24"/>
          <w:szCs w:val="24"/>
        </w:rPr>
        <w:t>, VP of HR, and President &amp; CEO to be in effect</w:t>
      </w:r>
      <w:r w:rsidRPr="001E7C9F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:rsidRPr="001E7C9F" w:rsidR="008067AD" w:rsidRDefault="008067AD" w14:paraId="48C2FBAA" w14:textId="7777777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CustomGrid"/>
        <w:tblW w:w="0" w:type="auto"/>
        <w:jc w:val="center"/>
        <w:tblLook w:val="04A0" w:firstRow="1" w:lastRow="0" w:firstColumn="1" w:lastColumn="0" w:noHBand="0" w:noVBand="1"/>
      </w:tblPr>
      <w:tblGrid>
        <w:gridCol w:w="5416"/>
        <w:gridCol w:w="4110"/>
      </w:tblGrid>
      <w:tr w:rsidRPr="001E7C9F" w:rsidR="008067AD" w:rsidTr="53A6A582" w14:paraId="045FFB62" w14:textId="77777777">
        <w:trPr>
          <w:jc w:val="center"/>
        </w:trPr>
        <w:tc>
          <w:tcPr>
            <w:tcW w:w="9526" w:type="dxa"/>
            <w:gridSpan w:val="2"/>
            <w:tcMar/>
          </w:tcPr>
          <w:p w:rsidRPr="001E7C9F" w:rsidR="008067AD" w:rsidRDefault="00A63CB4" w14:paraId="7B3D93E7" w14:textId="77777777">
            <w:pPr>
              <w:spacing w:before="60"/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 Details</w:t>
            </w:r>
          </w:p>
        </w:tc>
      </w:tr>
      <w:tr w:rsidRPr="001E7C9F" w:rsidR="00505A81" w:rsidTr="53A6A582" w14:paraId="5E203CBC" w14:textId="77777777">
        <w:trPr>
          <w:jc w:val="center"/>
        </w:trPr>
        <w:tc>
          <w:tcPr>
            <w:tcW w:w="9526" w:type="dxa"/>
            <w:gridSpan w:val="2"/>
            <w:tcMar/>
          </w:tcPr>
          <w:p w:rsidRPr="001E7C9F" w:rsidR="00505A81" w:rsidRDefault="00505A81" w14:paraId="16628F4D" w14:textId="65C154DE">
            <w:pPr>
              <w:spacing w:before="60"/>
              <w:rPr>
                <w:rFonts w:ascii="Times New Roman" w:hAnsi="Times New Roman" w:cs="Times New Roman"/>
              </w:rPr>
            </w:pPr>
            <w:r w:rsidRPr="53A6A582" w:rsidR="00505A81">
              <w:rPr>
                <w:rFonts w:ascii="Times New Roman" w:hAnsi="Times New Roman" w:cs="Times New Roman"/>
                <w:sz w:val="21"/>
                <w:szCs w:val="21"/>
              </w:rPr>
              <w:t xml:space="preserve">Employee Name:  </w:t>
            </w:r>
            <w:r w:rsidRPr="53A6A582" w:rsidR="5C8432BA">
              <w:rPr>
                <w:rFonts w:ascii="Times New Roman" w:hAnsi="Times New Roman" w:cs="Times New Roman"/>
                <w:sz w:val="21"/>
                <w:szCs w:val="21"/>
              </w:rPr>
              <w:t>Ana Aslan</w:t>
            </w:r>
          </w:p>
        </w:tc>
      </w:tr>
      <w:tr w:rsidRPr="001E7C9F" w:rsidR="008067AD" w:rsidTr="53A6A582" w14:paraId="4254671A" w14:textId="77777777">
        <w:trPr>
          <w:jc w:val="center"/>
        </w:trPr>
        <w:tc>
          <w:tcPr>
            <w:tcW w:w="5416" w:type="dxa"/>
            <w:tcMar/>
          </w:tcPr>
          <w:p w:rsidRPr="001E7C9F" w:rsidR="008067AD" w:rsidRDefault="00505A81" w14:paraId="15C6E83E" w14:textId="082120F8">
            <w:pPr>
              <w:spacing w:before="60"/>
              <w:rPr>
                <w:rFonts w:ascii="Times New Roman" w:hAnsi="Times New Roman" w:cs="Times New Roman"/>
              </w:rPr>
            </w:pPr>
            <w:r w:rsidRPr="53A6A582" w:rsidR="00505A81">
              <w:rPr>
                <w:rFonts w:ascii="Times New Roman" w:hAnsi="Times New Roman" w:cs="Times New Roman"/>
                <w:sz w:val="21"/>
                <w:szCs w:val="21"/>
              </w:rPr>
              <w:t>Unit:</w:t>
            </w:r>
            <w:r w:rsidRPr="53A6A582" w:rsidR="28821CD7">
              <w:rPr>
                <w:rFonts w:ascii="Times New Roman" w:hAnsi="Times New Roman" w:cs="Times New Roman"/>
                <w:sz w:val="21"/>
                <w:szCs w:val="21"/>
              </w:rPr>
              <w:t xml:space="preserve"> Labor</w:t>
            </w:r>
          </w:p>
        </w:tc>
        <w:tc>
          <w:tcPr>
            <w:tcW w:w="4110" w:type="dxa"/>
            <w:tcMar/>
          </w:tcPr>
          <w:p w:rsidRPr="001E7C9F" w:rsidR="008067AD" w:rsidRDefault="00505A81" w14:paraId="0AC8543D" w14:textId="34DD10CD">
            <w:pPr>
              <w:spacing w:before="60"/>
              <w:rPr>
                <w:rFonts w:ascii="Times New Roman" w:hAnsi="Times New Roman" w:cs="Times New Roman"/>
              </w:rPr>
            </w:pPr>
            <w:r w:rsidRPr="53A6A582" w:rsidR="00505A81">
              <w:rPr>
                <w:rFonts w:ascii="Times New Roman" w:hAnsi="Times New Roman" w:cs="Times New Roman"/>
                <w:sz w:val="21"/>
                <w:szCs w:val="21"/>
              </w:rPr>
              <w:t>Job Title:</w:t>
            </w:r>
            <w:r w:rsidRPr="53A6A582" w:rsidR="2D5476D4">
              <w:rPr>
                <w:rFonts w:ascii="Times New Roman" w:hAnsi="Times New Roman" w:cs="Times New Roman"/>
                <w:sz w:val="21"/>
                <w:szCs w:val="21"/>
              </w:rPr>
              <w:t xml:space="preserve"> Director</w:t>
            </w:r>
          </w:p>
        </w:tc>
      </w:tr>
      <w:tr w:rsidRPr="001E7C9F" w:rsidR="00505A81" w:rsidTr="53A6A582" w14:paraId="43B7F84E" w14:textId="77777777">
        <w:trPr>
          <w:jc w:val="center"/>
        </w:trPr>
        <w:tc>
          <w:tcPr>
            <w:tcW w:w="5416" w:type="dxa"/>
            <w:tcMar/>
          </w:tcPr>
          <w:p w:rsidRPr="001E7C9F" w:rsidR="00505A81" w:rsidP="00505A81" w:rsidRDefault="00505A81" w14:paraId="4D32ACF8" w14:textId="65F0C119">
            <w:pPr>
              <w:spacing w:before="60"/>
              <w:rPr>
                <w:rFonts w:ascii="Times New Roman" w:hAnsi="Times New Roman" w:cs="Times New Roman"/>
                <w:sz w:val="21"/>
                <w:szCs w:val="21"/>
              </w:rPr>
            </w:pPr>
            <w:r w:rsidRPr="53A6A582" w:rsidR="00505A81">
              <w:rPr>
                <w:rFonts w:ascii="Times New Roman" w:hAnsi="Times New Roman" w:cs="Times New Roman"/>
                <w:sz w:val="21"/>
                <w:szCs w:val="21"/>
              </w:rPr>
              <w:t xml:space="preserve">Direct Supervisor: </w:t>
            </w:r>
            <w:r w:rsidRPr="53A6A582" w:rsidR="2DB73137">
              <w:rPr>
                <w:rFonts w:ascii="Times New Roman" w:hAnsi="Times New Roman" w:cs="Times New Roman"/>
                <w:sz w:val="21"/>
                <w:szCs w:val="21"/>
              </w:rPr>
              <w:t xml:space="preserve"> Macarena Jimenez Granda</w:t>
            </w:r>
          </w:p>
        </w:tc>
        <w:tc>
          <w:tcPr>
            <w:tcW w:w="4110" w:type="dxa"/>
            <w:tcMar/>
          </w:tcPr>
          <w:p w:rsidRPr="001E7C9F" w:rsidR="00505A81" w:rsidP="00505A81" w:rsidRDefault="00505A81" w14:paraId="2C228794" w14:textId="03AC2A00">
            <w:pPr>
              <w:spacing w:before="60"/>
              <w:rPr>
                <w:rFonts w:ascii="Times New Roman" w:hAnsi="Times New Roman" w:cs="Times New Roman"/>
                <w:sz w:val="21"/>
                <w:szCs w:val="21"/>
                <w:lang w:val="fr-FR"/>
              </w:rPr>
            </w:pPr>
            <w:r w:rsidRPr="001E7C9F">
              <w:rPr>
                <w:rFonts w:ascii="Times New Roman" w:hAnsi="Times New Roman" w:cs="Times New Roman"/>
                <w:sz w:val="21"/>
                <w:szCs w:val="21"/>
              </w:rPr>
              <w:t>Direct Reports (if any):</w:t>
            </w:r>
          </w:p>
        </w:tc>
      </w:tr>
      <w:tr w:rsidRPr="001E7C9F" w:rsidR="000168A7" w:rsidTr="53A6A582" w14:paraId="29A87B98" w14:textId="77777777">
        <w:trPr>
          <w:jc w:val="center"/>
        </w:trPr>
        <w:tc>
          <w:tcPr>
            <w:tcW w:w="9526" w:type="dxa"/>
            <w:gridSpan w:val="2"/>
            <w:tcMar/>
          </w:tcPr>
          <w:p w:rsidRPr="001E7C9F" w:rsidR="000168A7" w:rsidP="00505A81" w:rsidRDefault="000168A7" w14:paraId="793464DC" w14:textId="259332C1">
            <w:pPr>
              <w:spacing w:before="60"/>
              <w:rPr>
                <w:rFonts w:ascii="Times New Roman" w:hAnsi="Times New Roman" w:cs="Times New Roman"/>
                <w:sz w:val="21"/>
                <w:szCs w:val="21"/>
              </w:rPr>
            </w:pPr>
            <w:r w:rsidRPr="127EA889" w:rsidR="000168A7">
              <w:rPr>
                <w:rFonts w:ascii="Times New Roman" w:hAnsi="Times New Roman" w:cs="Times New Roman"/>
                <w:sz w:val="21"/>
                <w:szCs w:val="21"/>
              </w:rPr>
              <w:t xml:space="preserve">Summary of Job </w:t>
            </w:r>
            <w:r w:rsidRPr="127EA889" w:rsidR="40AD9A63">
              <w:rPr>
                <w:rFonts w:ascii="Times New Roman" w:hAnsi="Times New Roman" w:cs="Times New Roman"/>
                <w:sz w:val="21"/>
                <w:szCs w:val="21"/>
              </w:rPr>
              <w:t>Responsibilities:</w:t>
            </w:r>
          </w:p>
          <w:p w:rsidRPr="001E7C9F" w:rsidR="000168A7" w:rsidP="53A6A582" w:rsidRDefault="000168A7" w14:paraId="60893E0B" w14:textId="1BB08E50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Oversees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the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implementation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of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labor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rights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projects</w:t>
            </w:r>
            <w:r w:rsidRPr="53A6A582" w:rsidR="7A2EC34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 the </w:t>
            </w:r>
            <w:r w:rsidRPr="53A6A582" w:rsidR="7A2EC34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region</w:t>
            </w:r>
            <w:r w:rsidRPr="53A6A582" w:rsidR="1475BA4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  <w:p w:rsidRPr="001E7C9F" w:rsidR="000168A7" w:rsidP="53A6A582" w:rsidRDefault="000168A7" w14:paraId="3C126B3B" w14:textId="67CCC529">
            <w:pPr>
              <w:spacing w:before="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53A6A582" w:rsidR="092DF3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rovides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technical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guidance </w:t>
            </w:r>
            <w:r w:rsidRPr="53A6A582" w:rsidR="1ADC50B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for </w:t>
            </w:r>
            <w:r w:rsidRPr="53A6A582" w:rsidR="1ADC50B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addressing</w:t>
            </w:r>
            <w:r w:rsidRPr="53A6A582" w:rsidR="1ADC50B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53A6A582" w:rsidR="6A61106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international </w:t>
            </w:r>
            <w:r w:rsidRPr="53A6A582" w:rsidR="6A61106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labor</w:t>
            </w:r>
            <w:r w:rsidRPr="53A6A582" w:rsidR="6A61106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issues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to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field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projects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and </w:t>
            </w:r>
            <w:r w:rsidRPr="53A6A582" w:rsidR="70EFFB2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the </w:t>
            </w:r>
            <w:r w:rsidRPr="53A6A582" w:rsidR="5C541B9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</w:t>
            </w:r>
            <w:r w:rsidRPr="53A6A582" w:rsidR="08A9C16D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abor </w:t>
            </w:r>
            <w:r w:rsidRPr="53A6A582" w:rsidR="3568E02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</w:t>
            </w:r>
            <w:r w:rsidRPr="53A6A582" w:rsidR="1D92865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eam</w:t>
            </w:r>
            <w:r w:rsidRPr="53A6A582" w:rsidR="31583E9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</w:tr>
      <w:tr w:rsidRPr="001E7C9F" w:rsidR="00505A81" w:rsidTr="53A6A582" w14:paraId="0B561002" w14:textId="77777777">
        <w:trPr>
          <w:jc w:val="center"/>
        </w:trPr>
        <w:tc>
          <w:tcPr>
            <w:tcW w:w="5416" w:type="dxa"/>
            <w:tcMar/>
          </w:tcPr>
          <w:p w:rsidRPr="001E7C9F" w:rsidR="00505A81" w:rsidP="53A6A582" w:rsidRDefault="00505A81" w14:paraId="3F9A42CC" w14:textId="2E2A549F">
            <w:pPr>
              <w:spacing w:before="60"/>
              <w:rPr>
                <w:rFonts w:ascii="Times New Roman" w:hAnsi="Times New Roman" w:cs="Times New Roman"/>
                <w:sz w:val="21"/>
                <w:szCs w:val="21"/>
              </w:rPr>
            </w:pPr>
            <w:r w:rsidRPr="53A6A582" w:rsidR="00505A81">
              <w:rPr>
                <w:rFonts w:ascii="Times New Roman" w:hAnsi="Times New Roman" w:cs="Times New Roman"/>
                <w:sz w:val="21"/>
                <w:szCs w:val="21"/>
              </w:rPr>
              <w:t>Start Date:</w:t>
            </w:r>
            <w:r w:rsidRPr="53A6A582" w:rsidR="1ED6FC8D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53A6A582" w:rsidR="1ED6FC8D">
              <w:rPr>
                <w:rFonts w:ascii="Times New Roman" w:hAnsi="Times New Roman" w:cs="Times New Roman"/>
                <w:sz w:val="24"/>
                <w:szCs w:val="24"/>
              </w:rPr>
              <w:t>February 2024</w:t>
            </w:r>
          </w:p>
        </w:tc>
        <w:tc>
          <w:tcPr>
            <w:tcW w:w="4110" w:type="dxa"/>
            <w:tcMar/>
          </w:tcPr>
          <w:p w:rsidRPr="001E7C9F" w:rsidR="00505A81" w:rsidP="00505A81" w:rsidRDefault="00505A81" w14:paraId="7A9A4500" w14:textId="66386965">
            <w:pPr>
              <w:spacing w:before="60"/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sz w:val="21"/>
                <w:szCs w:val="21"/>
              </w:rPr>
              <w:t xml:space="preserve">End Date: </w:t>
            </w:r>
          </w:p>
        </w:tc>
      </w:tr>
      <w:tr w:rsidRPr="001E7C9F" w:rsidR="00A37AFF" w:rsidTr="53A6A582" w14:paraId="74EFF617" w14:textId="77777777">
        <w:trPr>
          <w:trHeight w:val="439"/>
          <w:jc w:val="center"/>
        </w:trPr>
        <w:tc>
          <w:tcPr>
            <w:tcW w:w="5416" w:type="dxa"/>
            <w:vMerge w:val="restart"/>
            <w:tcMar/>
          </w:tcPr>
          <w:p w:rsidR="00A37AFF" w:rsidP="00A37AFF" w:rsidRDefault="00A37AFF" w14:paraId="4ACAFD94" w14:textId="77777777">
            <w:pPr>
              <w:spacing w:before="60"/>
              <w:rPr>
                <w:rFonts w:ascii="Times New Roman" w:hAnsi="Times New Roman" w:cs="Times New Roman"/>
                <w:sz w:val="21"/>
                <w:szCs w:val="21"/>
              </w:rPr>
            </w:pPr>
            <w:r w:rsidRPr="001E7C9F">
              <w:rPr>
                <w:rFonts w:ascii="Times New Roman" w:hAnsi="Times New Roman" w:cs="Times New Roman"/>
                <w:sz w:val="21"/>
                <w:szCs w:val="21"/>
              </w:rPr>
              <w:t xml:space="preserve">City, State, and Country where telework will be performed: </w:t>
            </w:r>
          </w:p>
          <w:p w:rsidRPr="001E7C9F" w:rsidR="00A37AFF" w:rsidP="53A6A582" w:rsidRDefault="00A37AFF" w14:paraId="68795346" w14:textId="3E3BE619">
            <w:pPr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26241773">
              <w:rPr>
                <w:rFonts w:ascii="Times New Roman" w:hAnsi="Times New Roman" w:cs="Times New Roman"/>
                <w:sz w:val="24"/>
                <w:szCs w:val="24"/>
              </w:rPr>
              <w:t>Silver Spring, MD</w:t>
            </w:r>
          </w:p>
        </w:tc>
        <w:tc>
          <w:tcPr>
            <w:tcW w:w="4110" w:type="dxa"/>
            <w:tcMar/>
          </w:tcPr>
          <w:p w:rsidRPr="001E7C9F" w:rsidR="00A37AFF" w:rsidP="00505A81" w:rsidRDefault="00A37AFF" w14:paraId="117C9F17" w14:textId="7CFF84A1">
            <w:pPr>
              <w:spacing w:before="60"/>
              <w:rPr>
                <w:rFonts w:ascii="Times New Roman" w:hAnsi="Times New Roman" w:cs="Times New Roman"/>
                <w:sz w:val="21"/>
                <w:szCs w:val="21"/>
                <w:lang w:val="fr-FR"/>
              </w:rPr>
            </w:pPr>
            <w:r w:rsidRPr="53A6A582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>Request</w:t>
            </w:r>
            <w:r w:rsidRPr="53A6A582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 xml:space="preserve"> </w:t>
            </w:r>
            <w:r w:rsidRPr="53A6A582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>Type:</w:t>
            </w:r>
            <w:r w:rsidRPr="53A6A582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 xml:space="preserve">    </w:t>
            </w:r>
            <w:r w:rsidRPr="53A6A582" w:rsidR="00A37AFF">
              <w:rPr>
                <w:rFonts w:ascii="Times New Roman" w:hAnsi="Times New Roman" w:cs="Times New Roman"/>
                <w:sz w:val="21"/>
                <w:szCs w:val="21"/>
                <w:highlight w:val="yellow"/>
                <w:lang w:val="fr-FR"/>
              </w:rPr>
              <w:t>New</w:t>
            </w:r>
            <w:r w:rsidRPr="53A6A582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 xml:space="preserve">         Continuation</w:t>
            </w:r>
          </w:p>
        </w:tc>
      </w:tr>
      <w:tr w:rsidRPr="00A33C9D" w:rsidR="00A37AFF" w:rsidTr="53A6A582" w14:paraId="7E8826A0" w14:textId="77777777">
        <w:trPr>
          <w:trHeight w:val="439"/>
          <w:jc w:val="center"/>
        </w:trPr>
        <w:tc>
          <w:tcPr>
            <w:tcW w:w="5416" w:type="dxa"/>
            <w:vMerge/>
            <w:tcMar/>
          </w:tcPr>
          <w:p w:rsidRPr="001E7C9F" w:rsidR="00A37AFF" w:rsidP="00A37AFF" w:rsidRDefault="00A37AFF" w14:paraId="193B0F5C" w14:textId="77777777">
            <w:pPr>
              <w:spacing w:before="6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10" w:type="dxa"/>
            <w:tcMar/>
          </w:tcPr>
          <w:p w:rsidRPr="001E7C9F" w:rsidR="00A37AFF" w:rsidP="00505A81" w:rsidRDefault="00A37AFF" w14:paraId="09C8FC6A" w14:textId="1483AF8A">
            <w:pPr>
              <w:spacing w:before="60"/>
              <w:rPr>
                <w:rFonts w:ascii="Times New Roman" w:hAnsi="Times New Roman" w:cs="Times New Roman"/>
                <w:sz w:val="21"/>
                <w:szCs w:val="21"/>
                <w:lang w:val="fr-FR"/>
              </w:rPr>
            </w:pPr>
            <w:r w:rsidRPr="127EA889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 xml:space="preserve">FLSA </w:t>
            </w:r>
            <w:r w:rsidRPr="127EA889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>Status</w:t>
            </w:r>
            <w:r w:rsidRPr="127EA889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 xml:space="preserve">:    Non-exempt     </w:t>
            </w:r>
            <w:r w:rsidRPr="127EA889" w:rsidR="00A37AFF">
              <w:rPr>
                <w:rFonts w:ascii="Times New Roman" w:hAnsi="Times New Roman" w:cs="Times New Roman"/>
                <w:lang w:val="fr-FR"/>
              </w:rPr>
              <w:t xml:space="preserve">     </w:t>
            </w:r>
            <w:r w:rsidRPr="127EA889" w:rsidR="00A37AFF">
              <w:rPr>
                <w:rFonts w:ascii="Times New Roman" w:hAnsi="Times New Roman" w:cs="Times New Roman"/>
                <w:sz w:val="21"/>
                <w:szCs w:val="21"/>
                <w:lang w:val="fr-FR"/>
              </w:rPr>
              <w:t>Exempt</w:t>
            </w:r>
          </w:p>
        </w:tc>
      </w:tr>
    </w:tbl>
    <w:p w:rsidRPr="001E7C9F" w:rsidR="008067AD" w:rsidRDefault="008067AD" w14:paraId="6E84EF17" w14:textId="77777777">
      <w:pPr>
        <w:spacing w:after="0" w:line="240" w:lineRule="auto"/>
        <w:rPr>
          <w:rFonts w:ascii="Times New Roman" w:hAnsi="Times New Roman" w:cs="Times New Roman"/>
          <w:lang w:val="fr-FR"/>
        </w:rPr>
      </w:pPr>
    </w:p>
    <w:tbl>
      <w:tblPr>
        <w:tblStyle w:val="CustomGrid0"/>
        <w:tblW w:w="0" w:type="auto"/>
        <w:jc w:val="center"/>
        <w:tblLook w:val="04A0" w:firstRow="1" w:lastRow="0" w:firstColumn="1" w:lastColumn="0" w:noHBand="0" w:noVBand="1"/>
      </w:tblPr>
      <w:tblGrid>
        <w:gridCol w:w="9526"/>
      </w:tblGrid>
      <w:tr w:rsidRPr="001E7C9F" w:rsidR="008067AD" w:rsidTr="53A6A582" w14:paraId="5810CFB2" w14:textId="77777777">
        <w:trPr>
          <w:jc w:val="center"/>
        </w:trPr>
        <w:tc>
          <w:tcPr>
            <w:tcW w:w="9526" w:type="dxa"/>
            <w:shd w:val="clear" w:color="auto" w:fill="C0C0C0"/>
            <w:tcMar/>
          </w:tcPr>
          <w:p w:rsidRPr="001E7C9F" w:rsidR="008067AD" w:rsidRDefault="00A63CB4" w14:paraId="7C90BF88" w14:textId="0A5C8335">
            <w:pPr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Provide </w:t>
            </w:r>
            <w:r w:rsidR="00FE6D7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reason(s)</w:t>
            </w: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for the proposed </w:t>
            </w:r>
            <w:r w:rsidRPr="001E7C9F" w:rsidR="000854E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full telecommuting arrangement</w:t>
            </w: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</w:p>
        </w:tc>
      </w:tr>
      <w:tr w:rsidRPr="001E7C9F" w:rsidR="008067AD" w:rsidTr="53A6A582" w14:paraId="6A212AF9" w14:textId="77777777">
        <w:trPr>
          <w:jc w:val="center"/>
        </w:trPr>
        <w:tc>
          <w:tcPr>
            <w:tcW w:w="9526" w:type="dxa"/>
            <w:shd w:val="clear" w:color="auto" w:fill="FFFFFF" w:themeFill="background1"/>
            <w:tcMar/>
          </w:tcPr>
          <w:p w:rsidRPr="001E7C9F" w:rsidR="008067AD" w:rsidRDefault="008067AD" w14:paraId="59422F0C" w14:textId="77777777">
            <w:pPr>
              <w:rPr>
                <w:rFonts w:ascii="Times New Roman" w:hAnsi="Times New Roman" w:cs="Times New Roman"/>
              </w:rPr>
            </w:pPr>
          </w:p>
          <w:p w:rsidRPr="001E7C9F" w:rsidR="008067AD" w:rsidP="53A6A582" w:rsidRDefault="008067AD" w14:paraId="5B13BA8C" w14:textId="2685F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11BF84B2">
              <w:rPr>
                <w:rFonts w:ascii="Times New Roman" w:hAnsi="Times New Roman" w:cs="Times New Roman"/>
                <w:sz w:val="24"/>
                <w:szCs w:val="24"/>
              </w:rPr>
              <w:t>I am requesting this arrangement based the following reasons:</w:t>
            </w:r>
          </w:p>
          <w:p w:rsidRPr="001E7C9F" w:rsidR="008067AD" w:rsidP="53A6A582" w:rsidRDefault="008067AD" w14:paraId="6418455C" w14:textId="73C4C6D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11BF84B2">
              <w:rPr>
                <w:rFonts w:ascii="Times New Roman" w:hAnsi="Times New Roman" w:cs="Times New Roman"/>
                <w:sz w:val="24"/>
                <w:szCs w:val="24"/>
              </w:rPr>
              <w:t xml:space="preserve">I have been working very effectively from my home office since 2017. It is a fully </w:t>
            </w:r>
            <w:r w:rsidRPr="53A6A582" w:rsidR="236DE1D6">
              <w:rPr>
                <w:rFonts w:ascii="Times New Roman" w:hAnsi="Times New Roman" w:cs="Times New Roman"/>
                <w:sz w:val="24"/>
                <w:szCs w:val="24"/>
              </w:rPr>
              <w:t>equipped</w:t>
            </w:r>
            <w:r w:rsidRPr="53A6A582" w:rsidR="11BF84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3A6A582" w:rsidR="77788DAE">
              <w:rPr>
                <w:rFonts w:ascii="Times New Roman" w:hAnsi="Times New Roman" w:cs="Times New Roman"/>
                <w:sz w:val="24"/>
                <w:szCs w:val="24"/>
              </w:rPr>
              <w:t xml:space="preserve">office, with high-speed internet, photocopy machine, scanner, and </w:t>
            </w:r>
            <w:r w:rsidRPr="53A6A582" w:rsidR="361D72E0">
              <w:rPr>
                <w:rFonts w:ascii="Times New Roman" w:hAnsi="Times New Roman" w:cs="Times New Roman"/>
                <w:sz w:val="24"/>
                <w:szCs w:val="24"/>
              </w:rPr>
              <w:t>all the tools needed to conduct my job effectively.</w:t>
            </w:r>
          </w:p>
          <w:p w:rsidRPr="001E7C9F" w:rsidR="008067AD" w:rsidP="53A6A582" w:rsidRDefault="008067AD" w14:paraId="6C169766" w14:textId="4B030E4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361D72E0">
              <w:rPr>
                <w:rFonts w:ascii="Times New Roman" w:hAnsi="Times New Roman" w:cs="Times New Roman"/>
                <w:sz w:val="24"/>
                <w:szCs w:val="24"/>
              </w:rPr>
              <w:t xml:space="preserve">My team is fully teleworking from </w:t>
            </w:r>
            <w:r w:rsidRPr="53A6A582" w:rsidR="361D72E0">
              <w:rPr>
                <w:rFonts w:ascii="Times New Roman" w:hAnsi="Times New Roman" w:cs="Times New Roman"/>
                <w:sz w:val="24"/>
                <w:szCs w:val="24"/>
              </w:rPr>
              <w:t>different parts</w:t>
            </w:r>
            <w:r w:rsidRPr="53A6A582" w:rsidR="361D72E0">
              <w:rPr>
                <w:rFonts w:ascii="Times New Roman" w:hAnsi="Times New Roman" w:cs="Times New Roman"/>
                <w:sz w:val="24"/>
                <w:szCs w:val="24"/>
              </w:rPr>
              <w:t xml:space="preserve"> of the area and the world (Paraguay, Philadelphia, Baltimore), and the people that I inter</w:t>
            </w:r>
            <w:r w:rsidRPr="53A6A582" w:rsidR="416539A0">
              <w:rPr>
                <w:rFonts w:ascii="Times New Roman" w:hAnsi="Times New Roman" w:cs="Times New Roman"/>
                <w:sz w:val="24"/>
                <w:szCs w:val="24"/>
              </w:rPr>
              <w:t xml:space="preserve">act </w:t>
            </w:r>
            <w:r w:rsidRPr="53A6A582" w:rsidR="416539A0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  <w:r w:rsidRPr="53A6A582" w:rsidR="416539A0">
              <w:rPr>
                <w:rFonts w:ascii="Times New Roman" w:hAnsi="Times New Roman" w:cs="Times New Roman"/>
                <w:sz w:val="24"/>
                <w:szCs w:val="24"/>
              </w:rPr>
              <w:t xml:space="preserve"> are in Mexico and Colombia.</w:t>
            </w:r>
            <w:r w:rsidRPr="53A6A582" w:rsidR="361D72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Pr="001E7C9F" w:rsidR="008067AD" w:rsidP="53A6A582" w:rsidRDefault="008067AD" w14:paraId="4E084D49" w14:textId="462DDB5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20B7AC39">
              <w:rPr>
                <w:rFonts w:ascii="Times New Roman" w:hAnsi="Times New Roman" w:cs="Times New Roman"/>
                <w:sz w:val="24"/>
                <w:szCs w:val="24"/>
              </w:rPr>
              <w:t>I do not work closely with anybody based in the Home Office. Therefore, I spend my workdays there by myself</w:t>
            </w:r>
            <w:r w:rsidRPr="53A6A582" w:rsidR="12B9AFD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53A6A582" w:rsidR="672512E6">
              <w:rPr>
                <w:rFonts w:ascii="Times New Roman" w:hAnsi="Times New Roman" w:cs="Times New Roman"/>
                <w:sz w:val="24"/>
                <w:szCs w:val="24"/>
              </w:rPr>
              <w:t xml:space="preserve">barely </w:t>
            </w:r>
            <w:r w:rsidRPr="53A6A582" w:rsidR="12B9AFDC">
              <w:rPr>
                <w:rFonts w:ascii="Times New Roman" w:hAnsi="Times New Roman" w:cs="Times New Roman"/>
                <w:sz w:val="24"/>
                <w:szCs w:val="24"/>
              </w:rPr>
              <w:t>interacting with others</w:t>
            </w:r>
            <w:r w:rsidRPr="53A6A582" w:rsidR="2321FB9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Pr="001E7C9F" w:rsidR="008067AD" w:rsidP="53A6A582" w:rsidRDefault="008067AD" w14:paraId="7E16D248" w14:textId="68E05D95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12B9AFDC">
              <w:rPr>
                <w:rFonts w:ascii="Times New Roman" w:hAnsi="Times New Roman" w:cs="Times New Roman"/>
                <w:sz w:val="24"/>
                <w:szCs w:val="24"/>
              </w:rPr>
              <w:t xml:space="preserve">Given my introspective nature, just </w:t>
            </w:r>
            <w:r w:rsidRPr="53A6A582" w:rsidR="762B7387">
              <w:rPr>
                <w:rFonts w:ascii="Times New Roman" w:hAnsi="Times New Roman" w:cs="Times New Roman"/>
                <w:sz w:val="24"/>
                <w:szCs w:val="24"/>
              </w:rPr>
              <w:t xml:space="preserve">physically </w:t>
            </w:r>
            <w:r w:rsidRPr="53A6A582" w:rsidR="12B9AFDC">
              <w:rPr>
                <w:rFonts w:ascii="Times New Roman" w:hAnsi="Times New Roman" w:cs="Times New Roman"/>
                <w:sz w:val="24"/>
                <w:szCs w:val="24"/>
              </w:rPr>
              <w:t xml:space="preserve">being in the office does not stimulate my integration </w:t>
            </w:r>
            <w:r w:rsidRPr="53A6A582" w:rsidR="5CA65BCD">
              <w:rPr>
                <w:rFonts w:ascii="Times New Roman" w:hAnsi="Times New Roman" w:cs="Times New Roman"/>
                <w:sz w:val="24"/>
                <w:szCs w:val="24"/>
              </w:rPr>
              <w:t xml:space="preserve">or coordination with </w:t>
            </w:r>
            <w:r w:rsidRPr="53A6A582" w:rsidR="4D624E05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 w:rsidRPr="53A6A582" w:rsidR="12B9AFDC">
              <w:rPr>
                <w:rFonts w:ascii="Times New Roman" w:hAnsi="Times New Roman" w:cs="Times New Roman"/>
                <w:sz w:val="24"/>
                <w:szCs w:val="24"/>
              </w:rPr>
              <w:t xml:space="preserve"> teams</w:t>
            </w:r>
            <w:r w:rsidRPr="53A6A582" w:rsidR="3CFA02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53A6A582" w:rsidR="7B9EE77D">
              <w:rPr>
                <w:rFonts w:ascii="Times New Roman" w:hAnsi="Times New Roman" w:cs="Times New Roman"/>
                <w:sz w:val="24"/>
                <w:szCs w:val="24"/>
              </w:rPr>
              <w:t xml:space="preserve">propels </w:t>
            </w:r>
            <w:r w:rsidRPr="53A6A582" w:rsidR="7C9209EB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53A6A582" w:rsidR="7B9EE77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53A6A582" w:rsidR="0C2203AA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53A6A582" w:rsidR="7B9EE7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3A6A582" w:rsidR="7B9EE77D">
              <w:rPr>
                <w:rFonts w:ascii="Times New Roman" w:hAnsi="Times New Roman" w:cs="Times New Roman"/>
                <w:sz w:val="24"/>
                <w:szCs w:val="24"/>
              </w:rPr>
              <w:t>new ideas</w:t>
            </w:r>
            <w:r w:rsidRPr="53A6A582" w:rsidR="7438DD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53A6A582" w:rsidR="7B9EE77D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53A6A582" w:rsidR="3CFA024C">
              <w:rPr>
                <w:rFonts w:ascii="Times New Roman" w:hAnsi="Times New Roman" w:cs="Times New Roman"/>
                <w:sz w:val="24"/>
                <w:szCs w:val="24"/>
              </w:rPr>
              <w:t>forges</w:t>
            </w:r>
            <w:r w:rsidRPr="53A6A582" w:rsidR="761B6B59">
              <w:rPr>
                <w:rFonts w:ascii="Times New Roman" w:hAnsi="Times New Roman" w:cs="Times New Roman"/>
                <w:sz w:val="24"/>
                <w:szCs w:val="24"/>
              </w:rPr>
              <w:t xml:space="preserve"> new</w:t>
            </w:r>
            <w:r w:rsidRPr="53A6A582" w:rsidR="3CFA02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3A6A582" w:rsidR="5E49470D">
              <w:rPr>
                <w:rFonts w:ascii="Times New Roman" w:hAnsi="Times New Roman" w:cs="Times New Roman"/>
                <w:sz w:val="24"/>
                <w:szCs w:val="24"/>
              </w:rPr>
              <w:t>connections.</w:t>
            </w:r>
          </w:p>
          <w:p w:rsidRPr="001E7C9F" w:rsidR="008067AD" w:rsidP="53A6A582" w:rsidRDefault="008067AD" w14:paraId="4AA6553F" w14:textId="2BE1965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1B4B40FF">
              <w:rPr>
                <w:rFonts w:ascii="Times New Roman" w:hAnsi="Times New Roman" w:cs="Times New Roman"/>
                <w:sz w:val="24"/>
                <w:szCs w:val="24"/>
              </w:rPr>
              <w:t xml:space="preserve">I see the value of </w:t>
            </w:r>
            <w:r w:rsidRPr="53A6A582" w:rsidR="1B4B40FF">
              <w:rPr>
                <w:rFonts w:ascii="Times New Roman" w:hAnsi="Times New Roman" w:cs="Times New Roman"/>
                <w:sz w:val="24"/>
                <w:szCs w:val="24"/>
              </w:rPr>
              <w:t>participating</w:t>
            </w:r>
            <w:r w:rsidRPr="53A6A582" w:rsidR="1B4B40FF">
              <w:rPr>
                <w:rFonts w:ascii="Times New Roman" w:hAnsi="Times New Roman" w:cs="Times New Roman"/>
                <w:sz w:val="24"/>
                <w:szCs w:val="24"/>
              </w:rPr>
              <w:t xml:space="preserve"> in person </w:t>
            </w:r>
            <w:r w:rsidRPr="53A6A582" w:rsidR="7A9DB397">
              <w:rPr>
                <w:rFonts w:ascii="Times New Roman" w:hAnsi="Times New Roman" w:cs="Times New Roman"/>
                <w:sz w:val="24"/>
                <w:szCs w:val="24"/>
              </w:rPr>
              <w:t>during monthly meetings and office-wide activities. I would certainly go into the office during those dates.</w:t>
            </w:r>
            <w:r w:rsidRPr="53A6A582" w:rsidR="3CFA02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Pr="001E7C9F" w:rsidR="008067AD" w:rsidTr="53A6A582" w14:paraId="744F4434" w14:textId="77777777">
        <w:trPr>
          <w:jc w:val="center"/>
        </w:trPr>
        <w:tc>
          <w:tcPr>
            <w:tcW w:w="9526" w:type="dxa"/>
            <w:shd w:val="clear" w:color="auto" w:fill="C0C0C0"/>
            <w:tcMar/>
          </w:tcPr>
          <w:p w:rsidRPr="001E7C9F" w:rsidR="008067AD" w:rsidP="009149E6" w:rsidRDefault="001E1CDF" w14:paraId="1A2E1102" w14:textId="17762D9C">
            <w:pPr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</w:t>
            </w:r>
            <w:r w:rsidRPr="001E7C9F" w:rsidR="007B30D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rovide</w:t>
            </w:r>
            <w:r w:rsidRPr="001E7C9F" w:rsidR="00A63CB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details of how </w:t>
            </w:r>
            <w:r w:rsidRPr="001E7C9F" w:rsidR="007B30D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this arrangement</w:t>
            </w:r>
            <w:r w:rsidRPr="001E7C9F" w:rsidR="00F92D1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would</w:t>
            </w:r>
            <w:r w:rsidRPr="001E7C9F" w:rsidR="00A63CB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benefit </w:t>
            </w:r>
            <w:r w:rsidRPr="001E7C9F" w:rsidR="00F92D1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Partners of the Americas</w:t>
            </w:r>
            <w:r w:rsidRPr="001E7C9F" w:rsidR="00A63CB4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</w:p>
        </w:tc>
      </w:tr>
      <w:tr w:rsidRPr="001E7C9F" w:rsidR="008067AD" w:rsidTr="53A6A582" w14:paraId="0D9A50CA" w14:textId="77777777">
        <w:trPr>
          <w:jc w:val="center"/>
        </w:trPr>
        <w:tc>
          <w:tcPr>
            <w:tcW w:w="9526" w:type="dxa"/>
            <w:shd w:val="clear" w:color="auto" w:fill="FFFFFF" w:themeFill="background1"/>
            <w:tcMar/>
          </w:tcPr>
          <w:p w:rsidRPr="001E7C9F" w:rsidR="008067AD" w:rsidP="53A6A582" w:rsidRDefault="008067AD" w14:paraId="189B6B37" w14:textId="77777777">
            <w:pPr>
              <w:ind w:left="0"/>
              <w:rPr>
                <w:rFonts w:ascii="Times New Roman" w:hAnsi="Times New Roman" w:cs="Times New Roman"/>
              </w:rPr>
            </w:pPr>
          </w:p>
          <w:p w:rsidRPr="001E7C9F" w:rsidR="008067AD" w:rsidP="53A6A582" w:rsidRDefault="008067AD" w14:paraId="1D6CCBBD" w14:textId="4C020AA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77E77DFA">
              <w:rPr>
                <w:rFonts w:ascii="Times New Roman" w:hAnsi="Times New Roman" w:cs="Times New Roman"/>
                <w:sz w:val="24"/>
                <w:szCs w:val="24"/>
              </w:rPr>
              <w:t xml:space="preserve">I would keep performing at </w:t>
            </w:r>
            <w:r w:rsidRPr="53A6A582" w:rsidR="77E77DFA">
              <w:rPr>
                <w:rFonts w:ascii="Times New Roman" w:hAnsi="Times New Roman" w:cs="Times New Roman"/>
                <w:sz w:val="24"/>
                <w:szCs w:val="24"/>
              </w:rPr>
              <w:t>a high level</w:t>
            </w:r>
            <w:r w:rsidRPr="53A6A582" w:rsidR="77E77DFA">
              <w:rPr>
                <w:rFonts w:ascii="Times New Roman" w:hAnsi="Times New Roman" w:cs="Times New Roman"/>
                <w:sz w:val="24"/>
                <w:szCs w:val="24"/>
              </w:rPr>
              <w:t xml:space="preserve"> as I have been doing since entering the organization.</w:t>
            </w:r>
          </w:p>
          <w:p w:rsidRPr="001E7C9F" w:rsidR="008067AD" w:rsidP="53A6A582" w:rsidRDefault="008067AD" w14:paraId="68CFF942" w14:textId="4B76EFF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7B97DEC1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r w:rsidRPr="53A6A582" w:rsidR="33D62D8F">
              <w:rPr>
                <w:rFonts w:ascii="Times New Roman" w:hAnsi="Times New Roman" w:cs="Times New Roman"/>
                <w:sz w:val="24"/>
                <w:szCs w:val="24"/>
              </w:rPr>
              <w:t>having the</w:t>
            </w:r>
            <w:r w:rsidRPr="53A6A582" w:rsidR="77E77DFA">
              <w:rPr>
                <w:rFonts w:ascii="Times New Roman" w:hAnsi="Times New Roman" w:cs="Times New Roman"/>
                <w:sz w:val="24"/>
                <w:szCs w:val="24"/>
              </w:rPr>
              <w:t xml:space="preserve"> extra stress f</w:t>
            </w:r>
            <w:r w:rsidRPr="53A6A582" w:rsidR="4D0F1EF1">
              <w:rPr>
                <w:rFonts w:ascii="Times New Roman" w:hAnsi="Times New Roman" w:cs="Times New Roman"/>
                <w:sz w:val="24"/>
                <w:szCs w:val="24"/>
              </w:rPr>
              <w:t>rom going</w:t>
            </w:r>
            <w:r w:rsidRPr="53A6A582" w:rsidR="77E77DFA">
              <w:rPr>
                <w:rFonts w:ascii="Times New Roman" w:hAnsi="Times New Roman" w:cs="Times New Roman"/>
                <w:sz w:val="24"/>
                <w:szCs w:val="24"/>
              </w:rPr>
              <w:t xml:space="preserve"> to the office will be beneficial for </w:t>
            </w:r>
            <w:r w:rsidRPr="53A6A582" w:rsidR="04168886">
              <w:rPr>
                <w:rFonts w:ascii="Times New Roman" w:hAnsi="Times New Roman" w:cs="Times New Roman"/>
                <w:sz w:val="24"/>
                <w:szCs w:val="24"/>
              </w:rPr>
              <w:t>my wellbeing</w:t>
            </w:r>
            <w:r w:rsidRPr="53A6A582" w:rsidR="15DED5C5">
              <w:rPr>
                <w:rFonts w:ascii="Times New Roman" w:hAnsi="Times New Roman" w:cs="Times New Roman"/>
                <w:sz w:val="24"/>
                <w:szCs w:val="24"/>
              </w:rPr>
              <w:t xml:space="preserve">, which will </w:t>
            </w:r>
            <w:r w:rsidRPr="53A6A582" w:rsidR="271903E4">
              <w:rPr>
                <w:rFonts w:ascii="Times New Roman" w:hAnsi="Times New Roman" w:cs="Times New Roman"/>
                <w:sz w:val="24"/>
                <w:szCs w:val="24"/>
              </w:rPr>
              <w:t xml:space="preserve">be reflected in </w:t>
            </w:r>
            <w:r w:rsidRPr="53A6A582" w:rsidR="541B13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53A6A582" w:rsidR="541B13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3A6A582" w:rsidR="01EEBCF3">
              <w:rPr>
                <w:rFonts w:ascii="Times New Roman" w:hAnsi="Times New Roman" w:cs="Times New Roman"/>
                <w:sz w:val="24"/>
                <w:szCs w:val="24"/>
              </w:rPr>
              <w:t>commitment</w:t>
            </w:r>
            <w:r w:rsidRPr="53A6A582" w:rsidR="5FABC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3A6A582" w:rsidR="15DED5C5">
              <w:rPr>
                <w:rFonts w:ascii="Times New Roman" w:hAnsi="Times New Roman" w:cs="Times New Roman"/>
                <w:sz w:val="24"/>
                <w:szCs w:val="24"/>
              </w:rPr>
              <w:t xml:space="preserve">to my work. </w:t>
            </w:r>
          </w:p>
        </w:tc>
      </w:tr>
      <w:tr w:rsidRPr="001E7C9F" w:rsidR="008067AD" w:rsidTr="53A6A582" w14:paraId="285F343D" w14:textId="77777777">
        <w:trPr>
          <w:jc w:val="center"/>
        </w:trPr>
        <w:tc>
          <w:tcPr>
            <w:tcW w:w="9526" w:type="dxa"/>
            <w:shd w:val="clear" w:color="auto" w:fill="C0C0C0"/>
            <w:tcMar/>
          </w:tcPr>
          <w:p w:rsidRPr="001E7C9F" w:rsidR="008067AD" w:rsidRDefault="00321067" w14:paraId="741A19DD" w14:textId="35B385BA">
            <w:pPr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</w:t>
            </w:r>
            <w:r w:rsidRPr="001E7C9F" w:rsidR="007B30D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rovide details </w:t>
            </w: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of any job responsibilities</w:t>
            </w:r>
            <w:r w:rsidRPr="001E7C9F" w:rsidR="00863EB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(including staff management, if applicable)</w:t>
            </w: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Pr="001E7C9F" w:rsidR="006820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that </w:t>
            </w:r>
            <w:r w:rsidRPr="001E7C9F" w:rsidR="0054279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could/would</w:t>
            </w:r>
            <w:r w:rsidRPr="001E7C9F" w:rsidR="006820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be affected by a full telecommuting arrangement:</w:t>
            </w:r>
          </w:p>
        </w:tc>
      </w:tr>
      <w:tr w:rsidRPr="001E7C9F" w:rsidR="008067AD" w:rsidTr="53A6A582" w14:paraId="5861CDCB" w14:textId="77777777">
        <w:trPr>
          <w:jc w:val="center"/>
        </w:trPr>
        <w:tc>
          <w:tcPr>
            <w:tcW w:w="9526" w:type="dxa"/>
            <w:shd w:val="clear" w:color="auto" w:fill="FFFFFF" w:themeFill="background1"/>
            <w:tcMar/>
          </w:tcPr>
          <w:p w:rsidR="53A6A582" w:rsidP="53A6A582" w:rsidRDefault="53A6A582" w14:paraId="31520590" w14:textId="6EB94A4F">
            <w:pPr>
              <w:pStyle w:val="Normal"/>
              <w:rPr>
                <w:rFonts w:ascii="Times New Roman" w:hAnsi="Times New Roman" w:cs="Times New Roman"/>
              </w:rPr>
            </w:pPr>
          </w:p>
          <w:p w:rsidRPr="001E7C9F" w:rsidR="008067AD" w:rsidP="53A6A582" w:rsidRDefault="008067AD" w14:paraId="3DE6C008" w14:textId="2A6606DB"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 w:rsidRPr="53A6A582" w:rsidR="4685BE99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Pr="001E7C9F" w:rsidR="00863EB8" w:rsidTr="53A6A582" w14:paraId="74221C4E" w14:textId="77777777">
        <w:trPr>
          <w:jc w:val="center"/>
        </w:trPr>
        <w:tc>
          <w:tcPr>
            <w:tcW w:w="9526" w:type="dxa"/>
            <w:shd w:val="clear" w:color="auto" w:fill="C0C0C0"/>
            <w:tcMar/>
          </w:tcPr>
          <w:p w:rsidRPr="001E7C9F" w:rsidR="00863EB8" w:rsidP="00863EB8" w:rsidRDefault="00863EB8" w14:paraId="3B20CB40" w14:textId="2348A14B">
            <w:pPr>
              <w:rPr>
                <w:rFonts w:ascii="Times New Roman" w:hAnsi="Times New Roman" w:cs="Times New Roman"/>
              </w:rPr>
            </w:pP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Provide any additional information, if any, that </w:t>
            </w:r>
            <w:r w:rsidRPr="001E7C9F" w:rsidR="0054279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should be taken into consideration when evaluating this request</w:t>
            </w:r>
            <w:r w:rsidRPr="001E7C9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</w:p>
        </w:tc>
      </w:tr>
      <w:tr w:rsidRPr="001E7C9F" w:rsidR="00863EB8" w:rsidTr="53A6A582" w14:paraId="50B76A68" w14:textId="77777777">
        <w:trPr>
          <w:jc w:val="center"/>
        </w:trPr>
        <w:tc>
          <w:tcPr>
            <w:tcW w:w="9526" w:type="dxa"/>
            <w:shd w:val="clear" w:color="auto" w:fill="FFFFFF" w:themeFill="background1"/>
            <w:tcMar/>
          </w:tcPr>
          <w:p w:rsidRPr="001E7C9F" w:rsidR="00863EB8" w:rsidP="00863EB8" w:rsidRDefault="00863EB8" w14:paraId="5BA4D62B" w14:textId="77777777">
            <w:pPr>
              <w:rPr>
                <w:rFonts w:ascii="Times New Roman" w:hAnsi="Times New Roman" w:cs="Times New Roman"/>
              </w:rPr>
            </w:pPr>
          </w:p>
          <w:p w:rsidRPr="001E7C9F" w:rsidR="00863EB8" w:rsidP="00863EB8" w:rsidRDefault="00863EB8" w14:paraId="6018FF67" w14:textId="77777777">
            <w:pPr>
              <w:ind w:left="0"/>
              <w:rPr>
                <w:rFonts w:ascii="Times New Roman" w:hAnsi="Times New Roman" w:cs="Times New Roman"/>
              </w:rPr>
            </w:pPr>
          </w:p>
          <w:p w:rsidR="00863EB8" w:rsidP="00863EB8" w:rsidRDefault="00863EB8" w14:paraId="68AC0D93" w14:textId="77777777">
            <w:pPr>
              <w:rPr>
                <w:rFonts w:ascii="Times New Roman" w:hAnsi="Times New Roman" w:cs="Times New Roman"/>
              </w:rPr>
            </w:pPr>
          </w:p>
          <w:p w:rsidR="00B21E0B" w:rsidP="00863EB8" w:rsidRDefault="00B21E0B" w14:paraId="0DE7F667" w14:textId="77777777">
            <w:pPr>
              <w:rPr>
                <w:rFonts w:ascii="Times New Roman" w:hAnsi="Times New Roman" w:cs="Times New Roman"/>
              </w:rPr>
            </w:pPr>
          </w:p>
          <w:p w:rsidRPr="001E7C9F" w:rsidR="00B21E0B" w:rsidP="00863EB8" w:rsidRDefault="00B21E0B" w14:paraId="3A0AF074" w14:textId="2B91A808">
            <w:pPr>
              <w:rPr>
                <w:rFonts w:ascii="Times New Roman" w:hAnsi="Times New Roman" w:cs="Times New Roman"/>
              </w:rPr>
            </w:pPr>
          </w:p>
        </w:tc>
      </w:tr>
    </w:tbl>
    <w:p w:rsidRPr="001E7C9F" w:rsidR="00883B70" w:rsidP="001E4AF0" w:rsidRDefault="00883B70" w14:paraId="27A0D37B" w14:textId="7777777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Pr="001E7C9F" w:rsidR="001E4AF0" w:rsidP="001E4AF0" w:rsidRDefault="00A63CB4" w14:paraId="47B4DF74" w14:textId="6A039CB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E7C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Flex Work &amp; </w:t>
      </w:r>
      <w:r w:rsidRPr="001E7C9F" w:rsidR="001E4AF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Telecommuting Expectations: I understand: </w:t>
      </w:r>
    </w:p>
    <w:p w:rsidRPr="001E7C9F" w:rsidR="001A013E" w:rsidP="00894351" w:rsidRDefault="001A013E" w14:paraId="32D177BF" w14:textId="785FB75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A telecommuting arrangement may be discontinued at will and at any time at the request of either the employee or Partners.</w:t>
      </w:r>
    </w:p>
    <w:p w:rsidRPr="001E7C9F" w:rsidR="001A013E" w:rsidP="001A013E" w:rsidRDefault="001A013E" w14:paraId="77C060BC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Pr="001E7C9F" w:rsidR="00894351" w:rsidP="00894351" w:rsidRDefault="00894351" w14:paraId="0BAB557A" w14:textId="2C1EC0A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Telecommuting employees are expected to comply with all Partners policies and procedures and maintain standards for performance, work hours, workload, meeting attendance, and required deliverables.</w:t>
      </w:r>
    </w:p>
    <w:p w:rsidRPr="001E7C9F" w:rsidR="00894351" w:rsidP="00894351" w:rsidRDefault="00894351" w14:paraId="46FAEDF4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Pr="001E7C9F" w:rsidR="00894351" w:rsidP="00894351" w:rsidRDefault="00894351" w14:paraId="2387922B" w14:textId="777777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Telecommuting employees may still be expected to return to the Home Office and/or other specified location(s) for certain meetings and organization-wide events, among other reasons, as determined by the direct supervisor or President &amp; CEO. Every effort will be made to provide ample notice.</w:t>
      </w:r>
    </w:p>
    <w:p w:rsidRPr="001E7C9F" w:rsidR="00894351" w:rsidP="00894351" w:rsidRDefault="00894351" w14:paraId="22FF3E02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Pr="001E7C9F" w:rsidR="00894351" w:rsidP="00894351" w:rsidRDefault="00894351" w14:paraId="34FAAA05" w14:textId="6E5CB26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Telecommuting employees must be available with high-speed internet, sufficient for high-quality video conferencing</w:t>
      </w:r>
      <w:r w:rsidRPr="001E7C9F" w:rsidR="004B0138">
        <w:rPr>
          <w:rFonts w:ascii="Times New Roman" w:hAnsi="Times New Roman" w:cs="Times New Roman"/>
          <w:sz w:val="24"/>
          <w:szCs w:val="24"/>
        </w:rPr>
        <w:t>,</w:t>
      </w:r>
      <w:r w:rsidRPr="001E7C9F">
        <w:rPr>
          <w:rFonts w:ascii="Times New Roman" w:hAnsi="Times New Roman" w:cs="Times New Roman"/>
          <w:sz w:val="24"/>
          <w:szCs w:val="24"/>
        </w:rPr>
        <w:t xml:space="preserve"> when working.</w:t>
      </w:r>
    </w:p>
    <w:p w:rsidRPr="001E7C9F" w:rsidR="00894351" w:rsidP="00894351" w:rsidRDefault="00894351" w14:paraId="0F594CBF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Pr="001E7C9F" w:rsidR="00894351" w:rsidP="00894351" w:rsidRDefault="00894351" w14:paraId="6FE20770" w14:textId="777777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Telecommuting employees may not accept any other employment or non-Partners work assignments during work hours.</w:t>
      </w:r>
    </w:p>
    <w:p w:rsidRPr="001E7C9F" w:rsidR="00894351" w:rsidP="00894351" w:rsidRDefault="00894351" w14:paraId="4D443B8A" w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Pr="001E7C9F" w:rsidR="00894351" w:rsidP="00894351" w:rsidRDefault="00894351" w14:paraId="4DACEDAE" w14:textId="777777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7C9F">
        <w:rPr>
          <w:rFonts w:ascii="Times New Roman" w:hAnsi="Times New Roman" w:cs="Times New Roman"/>
          <w:sz w:val="24"/>
          <w:szCs w:val="24"/>
        </w:rPr>
        <w:t>Telecommuting arrangements are not a substitute for childcare or other dependent care.</w:t>
      </w:r>
    </w:p>
    <w:p w:rsidRPr="001E7C9F" w:rsidR="001F5D3C" w:rsidP="00894351" w:rsidRDefault="001F5D3C" w14:paraId="4572BD59" w14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8067AD" w:rsidRDefault="008067AD" w14:paraId="07283015" w14:textId="77777777">
      <w:pPr>
        <w:pStyle w:val="PDParagraphDefault"/>
        <w:rPr>
          <w:rFonts w:ascii="Times New Roman" w:hAnsi="Times New Roman" w:cs="Times New Roman"/>
        </w:rPr>
      </w:pPr>
    </w:p>
    <w:p w:rsidR="00825240" w:rsidRDefault="007770B4" w14:paraId="16996B29" w14:textId="030CB710">
      <w:pPr>
        <w:pStyle w:val="PDParagraphDefault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</w:rPr>
        <w:t>Employee Signature: ___________________________</w:t>
      </w:r>
      <w:r>
        <w:rPr>
          <w:rFonts w:ascii="Times New Roman" w:hAnsi="Times New Roman" w:cs="Times New Roman"/>
          <w:b/>
          <w:bCs/>
        </w:rPr>
        <w:t>____</w:t>
      </w:r>
      <w:r w:rsidRPr="001E7C9F">
        <w:rPr>
          <w:rFonts w:ascii="Times New Roman" w:hAnsi="Times New Roman" w:cs="Times New Roman"/>
          <w:b/>
          <w:bCs/>
        </w:rPr>
        <w:t>___ Date: ______________</w:t>
      </w:r>
    </w:p>
    <w:p w:rsidR="007770B4" w:rsidRDefault="007770B4" w14:paraId="26C3F446" w14:textId="77777777">
      <w:pPr>
        <w:pStyle w:val="PDParagraphDefault"/>
        <w:rPr>
          <w:rFonts w:ascii="Times New Roman" w:hAnsi="Times New Roman" w:cs="Times New Roman"/>
        </w:rPr>
      </w:pPr>
    </w:p>
    <w:p w:rsidR="007770B4" w:rsidRDefault="007770B4" w14:paraId="0EF92912" w14:textId="77777777">
      <w:pPr>
        <w:pStyle w:val="PDParagraphDefault"/>
        <w:rPr>
          <w:rFonts w:ascii="Times New Roman" w:hAnsi="Times New Roman" w:cs="Times New Roman"/>
        </w:rPr>
      </w:pPr>
    </w:p>
    <w:p w:rsidR="007770B4" w:rsidRDefault="007770B4" w14:paraId="06E310C8" w14:textId="77777777">
      <w:pPr>
        <w:pStyle w:val="PDParagraphDefault"/>
        <w:rPr>
          <w:rFonts w:ascii="Times New Roman" w:hAnsi="Times New Roman" w:cs="Times New Roman"/>
        </w:rPr>
      </w:pPr>
    </w:p>
    <w:p w:rsidR="007770B4" w:rsidRDefault="007770B4" w14:paraId="56F9F5A9" w14:textId="77777777">
      <w:pPr>
        <w:pStyle w:val="PDParagraphDefault"/>
        <w:rPr>
          <w:rFonts w:ascii="Times New Roman" w:hAnsi="Times New Roman" w:cs="Times New Roman"/>
        </w:rPr>
      </w:pPr>
    </w:p>
    <w:p w:rsidR="007770B4" w:rsidRDefault="007770B4" w14:paraId="44C6E2CF" w14:textId="77777777">
      <w:pPr>
        <w:pStyle w:val="PDParagraphDefault"/>
        <w:rPr>
          <w:rFonts w:ascii="Times New Roman" w:hAnsi="Times New Roman" w:cs="Times New Roman"/>
        </w:rPr>
      </w:pPr>
    </w:p>
    <w:p w:rsidR="00487812" w:rsidRDefault="00FC39BC" w14:paraId="154E52DE" w14:textId="50C38ACE">
      <w:pPr>
        <w:pStyle w:val="PDParagraph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Supervisor</w:t>
      </w:r>
      <w:r w:rsidR="00486870">
        <w:rPr>
          <w:rFonts w:ascii="Times New Roman" w:hAnsi="Times New Roman" w:cs="Times New Roman"/>
        </w:rPr>
        <w:t xml:space="preserve"> </w:t>
      </w:r>
      <w:r w:rsidR="00487812">
        <w:rPr>
          <w:rFonts w:ascii="Times New Roman" w:hAnsi="Times New Roman" w:cs="Times New Roman"/>
        </w:rPr>
        <w:t xml:space="preserve">Decision:  Approve  </w:t>
      </w:r>
      <w:sdt>
        <w:sdtPr>
          <w:rPr>
            <w:rFonts w:ascii="Times New Roman" w:hAnsi="Times New Roman" w:cs="Times New Roman"/>
          </w:rPr>
          <w:id w:val="-19236355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3A5D">
            <w:rPr>
              <w:rFonts w:hint="eastAsia" w:ascii="MS Gothic" w:hAnsi="MS Gothic" w:eastAsia="MS Gothic" w:cs="Times New Roman"/>
            </w:rPr>
            <w:t>☐</w:t>
          </w:r>
        </w:sdtContent>
      </w:sdt>
      <w:r w:rsidR="00487812">
        <w:rPr>
          <w:rFonts w:ascii="Times New Roman" w:hAnsi="Times New Roman" w:cs="Times New Roman"/>
        </w:rPr>
        <w:t xml:space="preserve">                     Den</w:t>
      </w:r>
      <w:r>
        <w:rPr>
          <w:rFonts w:ascii="Times New Roman" w:hAnsi="Times New Roman" w:cs="Times New Roman"/>
        </w:rPr>
        <w:t>y</w:t>
      </w:r>
      <w:r w:rsidR="00953A5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5151489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3A5D">
            <w:rPr>
              <w:rFonts w:hint="eastAsia" w:ascii="MS Gothic" w:hAnsi="MS Gothic" w:eastAsia="MS Gothic" w:cs="Times New Roman"/>
            </w:rPr>
            <w:t>☐</w:t>
          </w:r>
        </w:sdtContent>
      </w:sdt>
    </w:p>
    <w:p w:rsidR="007770B4" w:rsidRDefault="007770B4" w14:paraId="55C640DD" w14:textId="77777777">
      <w:pPr>
        <w:pStyle w:val="PDParagraphDefault"/>
        <w:rPr>
          <w:rFonts w:ascii="Times New Roman" w:hAnsi="Times New Roman" w:cs="Times New Roman"/>
          <w:b/>
          <w:bCs/>
        </w:rPr>
      </w:pPr>
    </w:p>
    <w:p w:rsidR="007770B4" w:rsidRDefault="007770B4" w14:paraId="42CABD51" w14:textId="77777777">
      <w:pPr>
        <w:pStyle w:val="PDParagraphDefault"/>
        <w:rPr>
          <w:rFonts w:ascii="Times New Roman" w:hAnsi="Times New Roman" w:cs="Times New Roman"/>
          <w:b/>
          <w:bCs/>
        </w:rPr>
      </w:pPr>
    </w:p>
    <w:p w:rsidRPr="001E7C9F" w:rsidR="008067AD" w:rsidRDefault="003D6119" w14:paraId="2BC95685" w14:textId="31B3337B">
      <w:pPr>
        <w:pStyle w:val="PDParagraphDefault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</w:rPr>
        <w:t xml:space="preserve">Direct </w:t>
      </w:r>
      <w:r w:rsidRPr="001E7C9F" w:rsidR="00A63CB4">
        <w:rPr>
          <w:rFonts w:ascii="Times New Roman" w:hAnsi="Times New Roman" w:cs="Times New Roman"/>
          <w:b/>
          <w:bCs/>
        </w:rPr>
        <w:t>Supervisor Signature: _____________________________ Date: ______________</w:t>
      </w:r>
    </w:p>
    <w:p w:rsidR="008067AD" w:rsidRDefault="008067AD" w14:paraId="6608EB54" w14:textId="77777777">
      <w:pPr>
        <w:pStyle w:val="PDParagraphDefault"/>
        <w:rPr>
          <w:rFonts w:ascii="Times New Roman" w:hAnsi="Times New Roman" w:cs="Times New Roman"/>
        </w:rPr>
      </w:pPr>
    </w:p>
    <w:p w:rsidR="00FC39BC" w:rsidRDefault="00FC39BC" w14:paraId="336314CA" w14:textId="77777777">
      <w:pPr>
        <w:pStyle w:val="PDParagraphDefault"/>
        <w:rPr>
          <w:rFonts w:ascii="Times New Roman" w:hAnsi="Times New Roman" w:cs="Times New Roman"/>
        </w:rPr>
      </w:pPr>
    </w:p>
    <w:p w:rsidR="00FC39BC" w:rsidRDefault="00FC39BC" w14:paraId="483C3229" w14:textId="77777777">
      <w:pPr>
        <w:pStyle w:val="PDParagraphDefault"/>
        <w:rPr>
          <w:rFonts w:ascii="Times New Roman" w:hAnsi="Times New Roman" w:cs="Times New Roman"/>
        </w:rPr>
      </w:pPr>
    </w:p>
    <w:p w:rsidR="0093576D" w:rsidRDefault="0093576D" w14:paraId="21330565" w14:textId="77777777">
      <w:pPr>
        <w:pStyle w:val="PDParagraphDefault"/>
        <w:rPr>
          <w:rFonts w:ascii="Times New Roman" w:hAnsi="Times New Roman" w:cs="Times New Roman"/>
        </w:rPr>
      </w:pPr>
    </w:p>
    <w:p w:rsidR="0093576D" w:rsidRDefault="0093576D" w14:paraId="10F27D69" w14:textId="77777777">
      <w:pPr>
        <w:pStyle w:val="PDParagraphDefault"/>
        <w:rPr>
          <w:rFonts w:ascii="Times New Roman" w:hAnsi="Times New Roman" w:cs="Times New Roman"/>
        </w:rPr>
      </w:pPr>
    </w:p>
    <w:p w:rsidRPr="001E7C9F" w:rsidR="00FC39BC" w:rsidRDefault="00186825" w14:paraId="1776F041" w14:textId="655803BB">
      <w:pPr>
        <w:pStyle w:val="PDParagraph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ELT</w:t>
      </w:r>
      <w:r w:rsidR="00FC39BC">
        <w:rPr>
          <w:rFonts w:ascii="Times New Roman" w:hAnsi="Times New Roman" w:cs="Times New Roman"/>
        </w:rPr>
        <w:t xml:space="preserve"> Decision:  Approve  </w:t>
      </w:r>
      <w:sdt>
        <w:sdtPr>
          <w:rPr>
            <w:rFonts w:ascii="Times New Roman" w:hAnsi="Times New Roman" w:cs="Times New Roman"/>
          </w:rPr>
          <w:id w:val="-1848236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39BC">
            <w:rPr>
              <w:rFonts w:hint="eastAsia" w:ascii="MS Gothic" w:hAnsi="MS Gothic" w:eastAsia="MS Gothic" w:cs="Times New Roman"/>
            </w:rPr>
            <w:t>☐</w:t>
          </w:r>
        </w:sdtContent>
      </w:sdt>
      <w:r w:rsidR="00FC39BC">
        <w:rPr>
          <w:rFonts w:ascii="Times New Roman" w:hAnsi="Times New Roman" w:cs="Times New Roman"/>
        </w:rPr>
        <w:t xml:space="preserve">                     Deny </w:t>
      </w:r>
      <w:sdt>
        <w:sdtPr>
          <w:rPr>
            <w:rFonts w:ascii="Times New Roman" w:hAnsi="Times New Roman" w:cs="Times New Roman"/>
          </w:rPr>
          <w:id w:val="-71119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39BC">
            <w:rPr>
              <w:rFonts w:hint="eastAsia" w:ascii="MS Gothic" w:hAnsi="MS Gothic" w:eastAsia="MS Gothic" w:cs="Times New Roman"/>
            </w:rPr>
            <w:t>☐</w:t>
          </w:r>
        </w:sdtContent>
      </w:sdt>
    </w:p>
    <w:p w:rsidRPr="001E7C9F" w:rsidR="008067AD" w:rsidRDefault="008067AD" w14:paraId="7F38EC80" w14:textId="77777777">
      <w:pPr>
        <w:pStyle w:val="PDParagraphDefault"/>
        <w:rPr>
          <w:rFonts w:ascii="Times New Roman" w:hAnsi="Times New Roman" w:cs="Times New Roman"/>
        </w:rPr>
      </w:pPr>
    </w:p>
    <w:p w:rsidRPr="001E7C9F" w:rsidR="003D6119" w:rsidRDefault="003D6119" w14:paraId="76D01FDB" w14:textId="77777777">
      <w:pPr>
        <w:pStyle w:val="PDParagraphDefault"/>
        <w:rPr>
          <w:rFonts w:ascii="Times New Roman" w:hAnsi="Times New Roman" w:cs="Times New Roman"/>
        </w:rPr>
      </w:pPr>
    </w:p>
    <w:p w:rsidRPr="001E7C9F" w:rsidR="008067AD" w:rsidP="007770B4" w:rsidRDefault="00A63CB4" w14:paraId="345DDCD3" w14:textId="59DBE3D8">
      <w:pPr>
        <w:pStyle w:val="PDParagraphDefault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</w:rPr>
        <w:t>​President/CEO Signature: _____________________________</w:t>
      </w:r>
      <w:r w:rsidR="007770B4">
        <w:rPr>
          <w:rFonts w:ascii="Times New Roman" w:hAnsi="Times New Roman" w:cs="Times New Roman"/>
          <w:b/>
          <w:bCs/>
        </w:rPr>
        <w:t>_</w:t>
      </w:r>
      <w:r w:rsidRPr="001E7C9F">
        <w:rPr>
          <w:rFonts w:ascii="Times New Roman" w:hAnsi="Times New Roman" w:cs="Times New Roman"/>
          <w:b/>
          <w:bCs/>
        </w:rPr>
        <w:t>_ Date: ______________</w:t>
      </w:r>
    </w:p>
    <w:p w:rsidRPr="001E7C9F" w:rsidR="008067AD" w:rsidRDefault="008067AD" w14:paraId="1EFBE10E" w14:textId="77777777">
      <w:pPr>
        <w:pStyle w:val="PDParagraphDefault"/>
        <w:jc w:val="center"/>
        <w:rPr>
          <w:rFonts w:ascii="Times New Roman" w:hAnsi="Times New Roman" w:cs="Times New Roman"/>
        </w:rPr>
        <w:sectPr w:rsidRPr="001E7C9F" w:rsidR="008067AD">
          <w:headerReference w:type="default" r:id="rId11"/>
          <w:footerReference w:type="default" r:id="rId12"/>
          <w:pgSz w:w="11907" w:h="16839" w:orient="portrait" w:code="9"/>
          <w:pgMar w:top="680" w:right="1106" w:bottom="907" w:left="1259" w:header="240" w:footer="240" w:gutter="0"/>
          <w:cols w:space="720"/>
        </w:sectPr>
      </w:pPr>
    </w:p>
    <w:p w:rsidRPr="001E7C9F" w:rsidR="008067AD" w:rsidRDefault="00A63CB4" w14:paraId="3FF59374" w14:textId="7DA25447">
      <w:pPr>
        <w:pStyle w:val="PDParagraphDefault"/>
        <w:jc w:val="center"/>
        <w:rPr>
          <w:rFonts w:ascii="Times New Roman" w:hAnsi="Times New Roman" w:cs="Times New Roman"/>
        </w:rPr>
      </w:pPr>
      <w:r w:rsidRPr="001E7C9F">
        <w:rPr>
          <w:rFonts w:ascii="Times New Roman" w:hAnsi="Times New Roman" w:cs="Times New Roman"/>
          <w:b/>
          <w:bCs/>
          <w:color w:val="E36C0A"/>
          <w:sz w:val="28"/>
          <w:szCs w:val="28"/>
        </w:rPr>
        <w:t>Part 2 – Supervisor</w:t>
      </w:r>
      <w:r w:rsidR="001C7878">
        <w:rPr>
          <w:rFonts w:ascii="Times New Roman" w:hAnsi="Times New Roman" w:cs="Times New Roman"/>
          <w:b/>
          <w:bCs/>
          <w:color w:val="E36C0A"/>
          <w:sz w:val="28"/>
          <w:szCs w:val="28"/>
        </w:rPr>
        <w:t xml:space="preserve">, </w:t>
      </w:r>
      <w:r w:rsidR="00825240">
        <w:rPr>
          <w:rFonts w:ascii="Times New Roman" w:hAnsi="Times New Roman" w:cs="Times New Roman"/>
          <w:b/>
          <w:bCs/>
          <w:color w:val="E36C0A"/>
          <w:sz w:val="28"/>
          <w:szCs w:val="28"/>
        </w:rPr>
        <w:t>HR</w:t>
      </w:r>
      <w:r w:rsidR="001C7878">
        <w:rPr>
          <w:rFonts w:ascii="Times New Roman" w:hAnsi="Times New Roman" w:cs="Times New Roman"/>
          <w:b/>
          <w:bCs/>
          <w:color w:val="E36C0A"/>
          <w:sz w:val="28"/>
          <w:szCs w:val="28"/>
        </w:rPr>
        <w:t>, ELT</w:t>
      </w:r>
      <w:r w:rsidRPr="001E7C9F">
        <w:rPr>
          <w:rFonts w:ascii="Times New Roman" w:hAnsi="Times New Roman" w:cs="Times New Roman"/>
          <w:b/>
          <w:bCs/>
          <w:color w:val="E36C0A"/>
          <w:sz w:val="28"/>
          <w:szCs w:val="28"/>
        </w:rPr>
        <w:t xml:space="preserve"> </w:t>
      </w:r>
      <w:r w:rsidR="00D8333D">
        <w:rPr>
          <w:rFonts w:ascii="Times New Roman" w:hAnsi="Times New Roman" w:cs="Times New Roman"/>
          <w:b/>
          <w:bCs/>
          <w:color w:val="E36C0A"/>
          <w:sz w:val="28"/>
          <w:szCs w:val="28"/>
        </w:rPr>
        <w:t>Evaluation</w:t>
      </w:r>
      <w:r w:rsidR="001C7878">
        <w:rPr>
          <w:rFonts w:ascii="Times New Roman" w:hAnsi="Times New Roman" w:cs="Times New Roman"/>
          <w:b/>
          <w:bCs/>
          <w:color w:val="E36C0A"/>
          <w:sz w:val="28"/>
          <w:szCs w:val="28"/>
        </w:rPr>
        <w:t xml:space="preserve"> Notes</w:t>
      </w:r>
    </w:p>
    <w:p w:rsidRPr="001E7C9F" w:rsidR="008067AD" w:rsidRDefault="008067AD" w14:paraId="22EB7882" w14:textId="77777777">
      <w:pPr>
        <w:pStyle w:val="PDParagraphDefault"/>
        <w:spacing w:line="360" w:lineRule="auto"/>
        <w:jc w:val="center"/>
        <w:rPr>
          <w:rFonts w:ascii="Times New Roman" w:hAnsi="Times New Roman" w:cs="Times New Roman"/>
        </w:rPr>
      </w:pPr>
    </w:p>
    <w:p w:rsidRPr="001E7C9F" w:rsidR="008067AD" w:rsidRDefault="008067AD" w14:paraId="071199F9" w14:textId="7777777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CustomGrid2"/>
        <w:tblW w:w="0" w:type="auto"/>
        <w:jc w:val="center"/>
        <w:tblLook w:val="04A0" w:firstRow="1" w:lastRow="0" w:firstColumn="1" w:lastColumn="0" w:noHBand="0" w:noVBand="1"/>
      </w:tblPr>
      <w:tblGrid>
        <w:gridCol w:w="9526"/>
      </w:tblGrid>
      <w:tr w:rsidRPr="001E7C9F" w:rsidR="008067AD" w:rsidTr="001C7878" w14:paraId="19158BB3" w14:textId="77777777">
        <w:trPr>
          <w:jc w:val="center"/>
        </w:trPr>
        <w:tc>
          <w:tcPr>
            <w:tcW w:w="9526" w:type="dxa"/>
            <w:shd w:val="clear" w:color="auto" w:fill="C0C0C0"/>
          </w:tcPr>
          <w:p w:rsidRPr="004822FB" w:rsidR="008067AD" w:rsidP="009B7A3A" w:rsidRDefault="009E5419" w14:paraId="494C8EF8" w14:textId="42DEEDEA">
            <w:pPr>
              <w:ind w:left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Please describe the</w:t>
            </w:r>
            <w:r w:rsidRPr="004822FB" w:rsidR="009B7A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employee</w:t>
            </w:r>
            <w:r w:rsidRPr="004822FB" w:rsidR="009B7A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’s</w:t>
            </w: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performance, attitude, knowledge and skills, and length of employment at Partners</w:t>
            </w:r>
          </w:p>
        </w:tc>
      </w:tr>
      <w:tr w:rsidRPr="001E7C9F" w:rsidR="004822FB" w14:paraId="55356EBE" w14:textId="77777777">
        <w:trPr>
          <w:jc w:val="center"/>
        </w:trPr>
        <w:tc>
          <w:tcPr>
            <w:tcW w:w="9526" w:type="dxa"/>
          </w:tcPr>
          <w:p w:rsidRPr="004822FB" w:rsidR="004822FB" w:rsidRDefault="004822FB" w14:paraId="3E0BA442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4822FB" w:rsidRDefault="004822FB" w14:paraId="5FA95F87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4822FB" w:rsidRDefault="004822FB" w14:paraId="267E454D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1E7C9F" w:rsidR="008067AD" w:rsidTr="001C7878" w14:paraId="26F075EA" w14:textId="77777777">
        <w:trPr>
          <w:jc w:val="center"/>
        </w:trPr>
        <w:tc>
          <w:tcPr>
            <w:tcW w:w="9526" w:type="dxa"/>
            <w:shd w:val="clear" w:color="auto" w:fill="C0C0C0"/>
          </w:tcPr>
          <w:p w:rsidRPr="004822FB" w:rsidR="008067AD" w:rsidRDefault="00A63CB4" w14:paraId="43FEF457" w14:textId="6969BD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Please </w:t>
            </w:r>
            <w:r w:rsidRPr="004822FB" w:rsidR="00FF0A4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describe any of the employee’s job </w:t>
            </w:r>
            <w:r w:rsidRPr="004822FB" w:rsidR="006B78D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duties</w:t>
            </w:r>
            <w:r w:rsidRPr="004822FB" w:rsidR="00FF0A4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that m</w:t>
            </w:r>
            <w:r w:rsidRPr="004822FB" w:rsidR="00C24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4822FB" w:rsidR="00FF0A4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y be affected </w:t>
            </w:r>
            <w:r w:rsidRPr="004822FB" w:rsidR="00C24F9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by a full telecommuting arrangement. </w:t>
            </w:r>
            <w:r w:rsidRPr="004822FB" w:rsidR="007123B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How would Partners mitigate the potential adverse effects?</w:t>
            </w:r>
          </w:p>
        </w:tc>
      </w:tr>
      <w:tr w:rsidRPr="001E7C9F" w:rsidR="008067AD" w:rsidTr="001C7878" w14:paraId="4FCD3346" w14:textId="77777777">
        <w:trPr>
          <w:jc w:val="center"/>
        </w:trPr>
        <w:tc>
          <w:tcPr>
            <w:tcW w:w="9526" w:type="dxa"/>
            <w:shd w:val="clear" w:color="auto" w:fill="FFFFFF"/>
          </w:tcPr>
          <w:p w:rsidRPr="004822FB" w:rsidR="008067AD" w:rsidRDefault="008067AD" w14:paraId="785F44F7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8067AD" w:rsidRDefault="008067AD" w14:paraId="79E5A173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8067AD" w:rsidRDefault="008067AD" w14:paraId="796FC45E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1E7C9F" w:rsidR="004F39F8" w:rsidTr="004F39F8" w14:paraId="36294AAA" w14:textId="77777777">
        <w:trPr>
          <w:jc w:val="center"/>
        </w:trPr>
        <w:tc>
          <w:tcPr>
            <w:tcW w:w="9526" w:type="dxa"/>
            <w:shd w:val="clear" w:color="auto" w:fill="BFBFBF" w:themeFill="background1" w:themeFillShade="BF"/>
          </w:tcPr>
          <w:p w:rsidRPr="004822FB" w:rsidR="004822FB" w:rsidP="004822FB" w:rsidRDefault="004822FB" w14:paraId="0C19BF3A" w14:textId="50ECD363">
            <w:pPr>
              <w:ind w:left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What are the potential consequences on the unit, department, and broader organization of approving or denying the request; and</w:t>
            </w:r>
          </w:p>
          <w:p w:rsidRPr="004822FB" w:rsidR="004F39F8" w:rsidP="004F39F8" w:rsidRDefault="004F39F8" w14:paraId="2E455DB9" w14:textId="7777777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Pr="001E7C9F" w:rsidR="004F39F8" w:rsidTr="004822FB" w14:paraId="5E66B7A9" w14:textId="77777777">
        <w:trPr>
          <w:jc w:val="center"/>
        </w:trPr>
        <w:tc>
          <w:tcPr>
            <w:tcW w:w="9526" w:type="dxa"/>
            <w:shd w:val="clear" w:color="auto" w:fill="auto"/>
          </w:tcPr>
          <w:p w:rsidR="004F39F8" w:rsidP="004F39F8" w:rsidRDefault="004F39F8" w14:paraId="54C445D4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4822FB" w:rsidP="004F39F8" w:rsidRDefault="004822FB" w14:paraId="0A60B08B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4822FB" w:rsidP="004F39F8" w:rsidRDefault="004822FB" w14:paraId="69222808" w14:textId="0931C0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1E7C9F" w:rsidR="00C24F9A" w:rsidTr="004F39F8" w14:paraId="278A7485" w14:textId="77777777">
        <w:trPr>
          <w:jc w:val="center"/>
        </w:trPr>
        <w:tc>
          <w:tcPr>
            <w:tcW w:w="9526" w:type="dxa"/>
            <w:shd w:val="clear" w:color="auto" w:fill="BFBFBF" w:themeFill="background1" w:themeFillShade="BF"/>
          </w:tcPr>
          <w:p w:rsidRPr="004822FB" w:rsidR="00C24F9A" w:rsidP="004F39F8" w:rsidRDefault="001A5CD5" w14:paraId="6E6804BB" w14:textId="4604D53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HR VP</w:t>
            </w:r>
            <w:r w:rsidR="007770B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to fill out</w:t>
            </w: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Please describe any tax or legal implications under IRS, </w:t>
            </w:r>
            <w:proofErr w:type="gramStart"/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state</w:t>
            </w:r>
            <w:proofErr w:type="gramEnd"/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and local government laws, and/or restrictions </w:t>
            </w:r>
            <w:r w:rsidRPr="004822FB" w:rsidR="004F39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for this employee</w:t>
            </w:r>
            <w:r w:rsidRPr="004822F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working out of a home-based office</w:t>
            </w:r>
            <w:r w:rsidRPr="004822FB" w:rsidR="004F39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Pr="001E7C9F" w:rsidR="00C24F9A" w:rsidTr="001C7878" w14:paraId="1E36438F" w14:textId="77777777">
        <w:trPr>
          <w:jc w:val="center"/>
        </w:trPr>
        <w:tc>
          <w:tcPr>
            <w:tcW w:w="9526" w:type="dxa"/>
            <w:shd w:val="clear" w:color="auto" w:fill="FFFFFF"/>
          </w:tcPr>
          <w:p w:rsidRPr="004822FB" w:rsidR="00C24F9A" w:rsidP="00C24F9A" w:rsidRDefault="00C24F9A" w14:paraId="6B9DEA51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C24F9A" w:rsidP="00C24F9A" w:rsidRDefault="00C24F9A" w14:paraId="243323AF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Pr="004822FB" w:rsidR="00C24F9A" w:rsidP="00C24F9A" w:rsidRDefault="00C24F9A" w14:paraId="05A4CC17" w14:textId="7777777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Pr="001E7C9F" w:rsidR="008067AD" w:rsidRDefault="008067AD" w14:paraId="1FB533A7" w14:textId="68D8B671">
      <w:pPr>
        <w:pStyle w:val="PDParagraphDefault"/>
        <w:rPr>
          <w:rFonts w:ascii="Times New Roman" w:hAnsi="Times New Roman" w:cs="Times New Roman"/>
        </w:rPr>
      </w:pPr>
    </w:p>
    <w:sectPr w:rsidRPr="001E7C9F" w:rsidR="008067AD">
      <w:headerReference w:type="default" r:id="rId13"/>
      <w:footerReference w:type="default" r:id="rId14"/>
      <w:pgSz w:w="11907" w:h="16839" w:orient="portrait" w:code="9"/>
      <w:pgMar w:top="680" w:right="1106" w:bottom="907" w:left="1259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369E" w:rsidRDefault="00DA369E" w14:paraId="7349FFE3" w14:textId="77777777">
      <w:pPr>
        <w:spacing w:after="0" w:line="240" w:lineRule="auto"/>
      </w:pPr>
      <w:r>
        <w:separator/>
      </w:r>
    </w:p>
  </w:endnote>
  <w:endnote w:type="continuationSeparator" w:id="0">
    <w:p w:rsidR="00DA369E" w:rsidRDefault="00DA369E" w14:paraId="5BDECC13" w14:textId="77777777">
      <w:pPr>
        <w:spacing w:after="0" w:line="240" w:lineRule="auto"/>
      </w:pPr>
      <w:r>
        <w:continuationSeparator/>
      </w:r>
    </w:p>
  </w:endnote>
  <w:endnote w:type="continuationNotice" w:id="1">
    <w:p w:rsidR="00DA369E" w:rsidRDefault="00DA369E" w14:paraId="166025D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67AD" w:rsidRDefault="00A63CB4" w14:paraId="3B4DB181" w14:textId="77777777">
    <w:pPr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   \\* MERGEFORMAT</w:instrText>
    </w:r>
    <w:r>
      <w:rPr>
        <w:sz w:val="20"/>
        <w:szCs w:val="20"/>
      </w:rPr>
      <w:fldChar w:fldCharType="separate"/>
    </w:r>
    <w:r w:rsidR="00251264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67AD" w:rsidRDefault="00A63CB4" w14:paraId="76BCC55B" w14:textId="77777777">
    <w:pPr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   \\* MERGEFORMAT</w:instrText>
    </w:r>
    <w:r>
      <w:rPr>
        <w:sz w:val="20"/>
        <w:szCs w:val="20"/>
      </w:rPr>
      <w:fldChar w:fldCharType="separate"/>
    </w:r>
    <w:r w:rsidR="00251264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369E" w:rsidRDefault="00DA369E" w14:paraId="7989FAF6" w14:textId="77777777">
      <w:pPr>
        <w:spacing w:after="0" w:line="240" w:lineRule="auto"/>
      </w:pPr>
      <w:r>
        <w:separator/>
      </w:r>
    </w:p>
  </w:footnote>
  <w:footnote w:type="continuationSeparator" w:id="0">
    <w:p w:rsidR="00DA369E" w:rsidRDefault="00DA369E" w14:paraId="34CCDC2A" w14:textId="77777777">
      <w:pPr>
        <w:spacing w:after="0" w:line="240" w:lineRule="auto"/>
      </w:pPr>
      <w:r>
        <w:continuationSeparator/>
      </w:r>
    </w:p>
  </w:footnote>
  <w:footnote w:type="continuationNotice" w:id="1">
    <w:p w:rsidR="00DA369E" w:rsidRDefault="00DA369E" w14:paraId="1BBA0C7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67AD" w:rsidRDefault="008067AD" w14:paraId="03DE252D" w14:textId="77777777">
    <w:pPr>
      <w:pStyle w:val="PDHeader"/>
    </w:pPr>
  </w:p>
  <w:p w:rsidR="008067AD" w:rsidRDefault="008067AD" w14:paraId="7C44E452" w14:textId="77777777">
    <w:pPr>
      <w:pStyle w:val="PD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67AD" w:rsidRDefault="008067AD" w14:paraId="38D4E8FE" w14:textId="77777777">
    <w:pPr>
      <w:pStyle w:val="PDHeader"/>
    </w:pPr>
  </w:p>
  <w:p w:rsidR="008067AD" w:rsidRDefault="008067AD" w14:paraId="5AFB2AC5" w14:textId="77777777">
    <w:pPr>
      <w:pStyle w:val="PD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4174b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da6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56D0382"/>
    <w:multiLevelType w:val="hybridMultilevel"/>
    <w:tmpl w:val="977E3A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4DB7F73"/>
    <w:multiLevelType w:val="hybridMultilevel"/>
    <w:tmpl w:val="651AFA82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682400C7"/>
    <w:multiLevelType w:val="hybridMultilevel"/>
    <w:tmpl w:val="0C764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211763204">
    <w:abstractNumId w:val="1"/>
  </w:num>
  <w:num w:numId="2" w16cid:durableId="1581871063">
    <w:abstractNumId w:val="2"/>
  </w:num>
  <w:num w:numId="3" w16cid:durableId="148492564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2"/>
  <w:displayBackgroundShape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yNrA0MDMwNTA2MDZS0lEKTi0uzszPAykwrAUAzXYUOywAAAA="/>
  </w:docVars>
  <w:rsids>
    <w:rsidRoot w:val="008067AD"/>
    <w:rsid w:val="000168A7"/>
    <w:rsid w:val="00076F84"/>
    <w:rsid w:val="000854EB"/>
    <w:rsid w:val="000B46BD"/>
    <w:rsid w:val="000F7418"/>
    <w:rsid w:val="00186825"/>
    <w:rsid w:val="001A013E"/>
    <w:rsid w:val="001A5CD5"/>
    <w:rsid w:val="001C7878"/>
    <w:rsid w:val="001D4F1C"/>
    <w:rsid w:val="001E1CDF"/>
    <w:rsid w:val="001E4AF0"/>
    <w:rsid w:val="001E7C9F"/>
    <w:rsid w:val="001F5D3C"/>
    <w:rsid w:val="001F764C"/>
    <w:rsid w:val="002103F3"/>
    <w:rsid w:val="00213AEE"/>
    <w:rsid w:val="00233A1E"/>
    <w:rsid w:val="00240AB6"/>
    <w:rsid w:val="00251264"/>
    <w:rsid w:val="0026643F"/>
    <w:rsid w:val="00321067"/>
    <w:rsid w:val="0036700B"/>
    <w:rsid w:val="003D6119"/>
    <w:rsid w:val="0046613C"/>
    <w:rsid w:val="00472EA4"/>
    <w:rsid w:val="004822FB"/>
    <w:rsid w:val="00485A54"/>
    <w:rsid w:val="00486870"/>
    <w:rsid w:val="00487812"/>
    <w:rsid w:val="004B0138"/>
    <w:rsid w:val="004F39F8"/>
    <w:rsid w:val="004F6084"/>
    <w:rsid w:val="00505A81"/>
    <w:rsid w:val="00524E7E"/>
    <w:rsid w:val="00542792"/>
    <w:rsid w:val="005D02CF"/>
    <w:rsid w:val="0064764D"/>
    <w:rsid w:val="006820B0"/>
    <w:rsid w:val="00687E96"/>
    <w:rsid w:val="006B78D0"/>
    <w:rsid w:val="006F3287"/>
    <w:rsid w:val="007123B6"/>
    <w:rsid w:val="007770B4"/>
    <w:rsid w:val="007B30D2"/>
    <w:rsid w:val="008067AD"/>
    <w:rsid w:val="00825240"/>
    <w:rsid w:val="00825362"/>
    <w:rsid w:val="0084422E"/>
    <w:rsid w:val="00863EB8"/>
    <w:rsid w:val="008657A8"/>
    <w:rsid w:val="00883B70"/>
    <w:rsid w:val="00894351"/>
    <w:rsid w:val="008F312B"/>
    <w:rsid w:val="008F7AD5"/>
    <w:rsid w:val="009149E6"/>
    <w:rsid w:val="00933683"/>
    <w:rsid w:val="0093576D"/>
    <w:rsid w:val="00953A5D"/>
    <w:rsid w:val="009A3F95"/>
    <w:rsid w:val="009B7A3A"/>
    <w:rsid w:val="009D7672"/>
    <w:rsid w:val="009E5419"/>
    <w:rsid w:val="00A33C9D"/>
    <w:rsid w:val="00A37AFF"/>
    <w:rsid w:val="00A61393"/>
    <w:rsid w:val="00A63CB4"/>
    <w:rsid w:val="00AF433E"/>
    <w:rsid w:val="00B21E0B"/>
    <w:rsid w:val="00C1030B"/>
    <w:rsid w:val="00C24F9A"/>
    <w:rsid w:val="00C26D37"/>
    <w:rsid w:val="00CB7885"/>
    <w:rsid w:val="00CE0F03"/>
    <w:rsid w:val="00D023A8"/>
    <w:rsid w:val="00D04375"/>
    <w:rsid w:val="00D8333D"/>
    <w:rsid w:val="00DA369E"/>
    <w:rsid w:val="00DB7D3F"/>
    <w:rsid w:val="00E253A7"/>
    <w:rsid w:val="00EE0371"/>
    <w:rsid w:val="00EE21D2"/>
    <w:rsid w:val="00F92D14"/>
    <w:rsid w:val="00FC39BC"/>
    <w:rsid w:val="00FD2880"/>
    <w:rsid w:val="00FE6D7C"/>
    <w:rsid w:val="00FF0A4C"/>
    <w:rsid w:val="0160798C"/>
    <w:rsid w:val="01EEBCF3"/>
    <w:rsid w:val="04168886"/>
    <w:rsid w:val="04B4AAC3"/>
    <w:rsid w:val="058BDD41"/>
    <w:rsid w:val="07CFBB10"/>
    <w:rsid w:val="08A9C16D"/>
    <w:rsid w:val="092DF38F"/>
    <w:rsid w:val="0B075BD2"/>
    <w:rsid w:val="0C2203AA"/>
    <w:rsid w:val="0CA32C33"/>
    <w:rsid w:val="11769D56"/>
    <w:rsid w:val="11BF84B2"/>
    <w:rsid w:val="1237D321"/>
    <w:rsid w:val="127EA889"/>
    <w:rsid w:val="12B9AFDC"/>
    <w:rsid w:val="13126DB7"/>
    <w:rsid w:val="1323A88E"/>
    <w:rsid w:val="13D3A382"/>
    <w:rsid w:val="13ED084D"/>
    <w:rsid w:val="1475BA4F"/>
    <w:rsid w:val="15DED5C5"/>
    <w:rsid w:val="17EDCC60"/>
    <w:rsid w:val="18950B62"/>
    <w:rsid w:val="1ADC50B3"/>
    <w:rsid w:val="1B256D22"/>
    <w:rsid w:val="1B4B40FF"/>
    <w:rsid w:val="1D928650"/>
    <w:rsid w:val="1E01769C"/>
    <w:rsid w:val="1E5D0DE4"/>
    <w:rsid w:val="1ED6FC8D"/>
    <w:rsid w:val="20B2268A"/>
    <w:rsid w:val="20B7AC39"/>
    <w:rsid w:val="218CC120"/>
    <w:rsid w:val="2321FB95"/>
    <w:rsid w:val="23307F07"/>
    <w:rsid w:val="236DE1D6"/>
    <w:rsid w:val="237637D4"/>
    <w:rsid w:val="24CC4F68"/>
    <w:rsid w:val="26241773"/>
    <w:rsid w:val="26603243"/>
    <w:rsid w:val="271903E4"/>
    <w:rsid w:val="28821CD7"/>
    <w:rsid w:val="2B3B90EC"/>
    <w:rsid w:val="2C162B82"/>
    <w:rsid w:val="2D5476D4"/>
    <w:rsid w:val="2DAA0E5D"/>
    <w:rsid w:val="2DB73137"/>
    <w:rsid w:val="2E7331AE"/>
    <w:rsid w:val="30071489"/>
    <w:rsid w:val="30E1AF1F"/>
    <w:rsid w:val="31583E99"/>
    <w:rsid w:val="31AAD270"/>
    <w:rsid w:val="32856D06"/>
    <w:rsid w:val="3346A2D1"/>
    <w:rsid w:val="33D62D8F"/>
    <w:rsid w:val="34194FE1"/>
    <w:rsid w:val="3568E029"/>
    <w:rsid w:val="361D72E0"/>
    <w:rsid w:val="3812266E"/>
    <w:rsid w:val="381A13F4"/>
    <w:rsid w:val="38ECC104"/>
    <w:rsid w:val="39B5E455"/>
    <w:rsid w:val="3CFA024C"/>
    <w:rsid w:val="3E895578"/>
    <w:rsid w:val="40AD9A63"/>
    <w:rsid w:val="416539A0"/>
    <w:rsid w:val="435CC69B"/>
    <w:rsid w:val="46739752"/>
    <w:rsid w:val="4685BE99"/>
    <w:rsid w:val="4A9EB52F"/>
    <w:rsid w:val="4D0F1EF1"/>
    <w:rsid w:val="4D624E05"/>
    <w:rsid w:val="53A6A582"/>
    <w:rsid w:val="541B133D"/>
    <w:rsid w:val="55E167D6"/>
    <w:rsid w:val="5C376B81"/>
    <w:rsid w:val="5C541B95"/>
    <w:rsid w:val="5C8432BA"/>
    <w:rsid w:val="5CA65BCD"/>
    <w:rsid w:val="5E49470D"/>
    <w:rsid w:val="5ED3FA05"/>
    <w:rsid w:val="5FABC920"/>
    <w:rsid w:val="6112DFA6"/>
    <w:rsid w:val="672512E6"/>
    <w:rsid w:val="6A611065"/>
    <w:rsid w:val="6BB76AA3"/>
    <w:rsid w:val="70EFFB2F"/>
    <w:rsid w:val="70FF31A5"/>
    <w:rsid w:val="7235EEC0"/>
    <w:rsid w:val="7438DD6C"/>
    <w:rsid w:val="7460A432"/>
    <w:rsid w:val="761B6B59"/>
    <w:rsid w:val="762B7387"/>
    <w:rsid w:val="77788DAE"/>
    <w:rsid w:val="77E77DFA"/>
    <w:rsid w:val="795567A6"/>
    <w:rsid w:val="7A2EC34B"/>
    <w:rsid w:val="7A9DB397"/>
    <w:rsid w:val="7B97DEC1"/>
    <w:rsid w:val="7B9EE77D"/>
    <w:rsid w:val="7C8D0868"/>
    <w:rsid w:val="7C9209EB"/>
    <w:rsid w:val="7D533661"/>
    <w:rsid w:val="7FC4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A830"/>
  <w15:docId w15:val="{AD447FA2-1F92-49E3-9808-FBFB7884C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b/>
      <w:bCs/>
      <w:sz w:val="19"/>
      <w:szCs w:val="19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24"/>
      <w:szCs w:val="24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40" w:after="60"/>
      <w:outlineLvl w:val="2"/>
    </w:pPr>
    <w:rPr>
      <w:b/>
      <w:bCs/>
      <w:sz w:val="25"/>
      <w:szCs w:val="25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40" w:after="60"/>
      <w:outlineLvl w:val="4"/>
    </w:pPr>
    <w:rPr>
      <w:b/>
      <w:bCs/>
      <w:i/>
      <w:iCs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BasePDHeaderFooter" w:customStyle="1">
    <w:name w:val="BasePDHeaderFooter"/>
    <w:basedOn w:val="Normal"/>
    <w:uiPriority w:val="99"/>
    <w:pPr>
      <w:spacing w:after="0" w:line="259" w:lineRule="auto"/>
    </w:pPr>
    <w:rPr>
      <w:rFonts w:ascii="Arial" w:hAnsi="Arial" w:cs="Arial"/>
      <w:color w:val="000000"/>
      <w:sz w:val="24"/>
      <w:szCs w:val="24"/>
    </w:rPr>
  </w:style>
  <w:style w:type="paragraph" w:styleId="PDHeader" w:customStyle="1">
    <w:name w:val="PDHeader"/>
    <w:basedOn w:val="BasePDHeaderFooter"/>
    <w:uiPriority w:val="99"/>
  </w:style>
  <w:style w:type="paragraph" w:styleId="PDFooter" w:customStyle="1">
    <w:name w:val="PDFooter"/>
    <w:basedOn w:val="BasePDHeaderFooter"/>
    <w:uiPriority w:val="99"/>
  </w:style>
  <w:style w:type="paragraph" w:styleId="PDHeadingDefault" w:customStyle="1">
    <w:name w:val="PDHeadingDefault"/>
    <w:basedOn w:val="Normal"/>
    <w:uiPriority w:val="99"/>
    <w:pPr>
      <w:spacing w:line="259" w:lineRule="auto"/>
    </w:pPr>
    <w:rPr>
      <w:rFonts w:ascii="Arial" w:hAnsi="Arial" w:cs="Arial"/>
      <w:color w:val="000000"/>
    </w:rPr>
  </w:style>
  <w:style w:type="character" w:styleId="Heading5Char" w:customStyle="1">
    <w:name w:val="Heading 5 Char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0000EE"/>
      <w:u w:val="single"/>
    </w:rPr>
  </w:style>
  <w:style w:type="table" w:styleId="PDPricingTableMain" w:customStyle="1">
    <w:name w:val="PDPricingTableMain"/>
    <w:uiPriority w:val="99"/>
    <w:pPr>
      <w:spacing w:after="0" w:line="300" w:lineRule="auto"/>
      <w:ind w:left="45" w:right="45"/>
    </w:pPr>
    <w:rPr>
      <w:rFonts w:ascii="Arial" w:hAnsi="Arial" w:cs="Arial"/>
      <w:color w:val="00000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45" w:type="dxa"/>
        <w:bottom w:w="45" w:type="dxa"/>
      </w:tcMar>
    </w:tcPr>
  </w:style>
  <w:style w:type="table" w:styleId="PDPricingTableMainWithHeader" w:customStyle="1">
    <w:name w:val="PDPricingTableMainWithHeader"/>
    <w:uiPriority w:val="99"/>
    <w:pPr>
      <w:spacing w:after="0" w:line="300" w:lineRule="auto"/>
      <w:ind w:left="45" w:right="45"/>
    </w:pPr>
    <w:rPr>
      <w:rFonts w:ascii="Arial" w:hAnsi="Arial" w:cs="Arial"/>
      <w:color w:val="000000"/>
      <w:sz w:val="20"/>
      <w:szCs w:val="20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45" w:type="dxa"/>
        <w:bottom w:w="45" w:type="dxa"/>
      </w:tcMar>
    </w:tcPr>
    <w:tblStylePr w:type="firstRow">
      <w:pPr>
        <w:spacing w:before="0" w:after="0" w:line="30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styleId="PDPricingTableTotal" w:customStyle="1">
    <w:name w:val="PDPricingTableTotal"/>
    <w:uiPriority w:val="99"/>
    <w:pPr>
      <w:spacing w:after="0" w:line="300" w:lineRule="auto"/>
    </w:pPr>
    <w:rPr>
      <w:rFonts w:ascii="Arial" w:hAnsi="Arial" w:cs="Arial"/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pPr>
      <w:spacing w:after="0" w:line="259" w:lineRule="auto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</w:tblPr>
    <w:tcPr>
      <w:tcMar>
        <w:top w:w="45" w:type="dxa"/>
        <w:bottom w:w="45" w:type="dxa"/>
      </w:tcMar>
    </w:tcPr>
  </w:style>
  <w:style w:type="table" w:styleId="TableGridWithHeader" w:customStyle="1">
    <w:name w:val="TableGridWithHeader"/>
    <w:basedOn w:val="TableNormal"/>
    <w:uiPriority w:val="59"/>
    <w:pPr>
      <w:spacing w:after="0" w:line="259" w:lineRule="auto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</w:tblPr>
    <w:tcPr>
      <w:tcMar>
        <w:top w:w="45" w:type="dxa"/>
        <w:bottom w:w="4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FFFFFF"/>
      </w:tcPr>
    </w:tblStylePr>
  </w:style>
  <w:style w:type="table" w:styleId="PDRowItem" w:customStyle="1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paragraph" w:styleId="PDParagraphDefault" w:customStyle="1">
    <w:name w:val="PDParagraphDefault"/>
    <w:basedOn w:val="Normal"/>
    <w:uiPriority w:val="99"/>
    <w:pPr>
      <w:spacing w:after="0" w:line="259" w:lineRule="auto"/>
    </w:pPr>
    <w:rPr>
      <w:rFonts w:ascii="Arial" w:hAnsi="Arial" w:cs="Arial"/>
      <w:color w:val="000000"/>
      <w:sz w:val="24"/>
      <w:szCs w:val="24"/>
    </w:rPr>
  </w:style>
  <w:style w:type="table" w:styleId="CustomGrid" w:customStyle="1">
    <w:name w:val="CustomGrid"/>
    <w:basedOn w:val="TableNormal"/>
    <w:uiPriority w:val="59"/>
    <w:pPr>
      <w:spacing w:after="0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top w:w="45" w:type="dxa"/>
        <w:bottom w:w="45" w:type="dxa"/>
      </w:tcMar>
    </w:tcPr>
  </w:style>
  <w:style w:type="table" w:styleId="CustomGrid0" w:customStyle="1">
    <w:name w:val="CustomGrid0"/>
    <w:basedOn w:val="TableNormal"/>
    <w:uiPriority w:val="59"/>
    <w:pPr>
      <w:spacing w:after="0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tcMar>
        <w:top w:w="45" w:type="dxa"/>
        <w:bottom w:w="45" w:type="dxa"/>
      </w:tcMar>
    </w:tcPr>
  </w:style>
  <w:style w:type="table" w:styleId="CustomGrid1" w:customStyle="1">
    <w:name w:val="CustomGrid1"/>
    <w:basedOn w:val="TableNormal"/>
    <w:uiPriority w:val="59"/>
    <w:pPr>
      <w:spacing w:after="0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top w:w="45" w:type="dxa"/>
        <w:bottom w:w="45" w:type="dxa"/>
      </w:tcMar>
    </w:tcPr>
  </w:style>
  <w:style w:type="table" w:styleId="CustomGrid2" w:customStyle="1">
    <w:name w:val="CustomGrid2"/>
    <w:basedOn w:val="TableNormal"/>
    <w:uiPriority w:val="59"/>
    <w:pPr>
      <w:spacing w:after="0"/>
      <w:ind w:left="45" w:right="45"/>
    </w:pPr>
    <w:rPr>
      <w:rFonts w:ascii="Arial" w:hAnsi="Arial" w:cs="Arial"/>
      <w:color w:val="000000"/>
      <w:sz w:val="19"/>
      <w:szCs w:val="19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tcMar>
        <w:top w:w="45" w:type="dxa"/>
        <w:bottom w:w="45" w:type="dxa"/>
      </w:tcMar>
    </w:tcPr>
  </w:style>
  <w:style w:type="character" w:styleId="CommentReference">
    <w:name w:val="annotation reference"/>
    <w:basedOn w:val="DefaultParagraphFont"/>
    <w:uiPriority w:val="99"/>
    <w:semiHidden/>
    <w:unhideWhenUsed/>
    <w:rsid w:val="005D02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02C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D02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02C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D02C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04375"/>
    <w:rPr>
      <w:color w:val="2B579A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433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A33C9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A33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gi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727268c41f794f8e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37231-08c0-4589-8dfc-8c8c97733d5e}"/>
      </w:docPartPr>
      <w:docPartBody>
        <w:p w14:paraId="27702AFC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CE5D0-2063-4EFE-AC13-5176EE463F39}"/>
</file>

<file path=customXml/itemProps2.xml><?xml version="1.0" encoding="utf-8"?>
<ds:datastoreItem xmlns:ds="http://schemas.openxmlformats.org/officeDocument/2006/customXml" ds:itemID="{981D1DAB-3C18-44E3-BE22-3F69A91BA78B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54E65EF7-8334-4239-8429-25286C528D2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Abegesah</dc:creator>
  <keywords/>
  <lastModifiedBy>Ana Aslan</lastModifiedBy>
  <revision>81</revision>
  <dcterms:created xsi:type="dcterms:W3CDTF">2023-02-07T11:08:00.0000000Z</dcterms:created>
  <dcterms:modified xsi:type="dcterms:W3CDTF">2024-02-08T00:19:04.6541107Z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