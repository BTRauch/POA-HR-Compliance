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glossary/document.xml" ContentType="application/vnd.openxmlformats-officedocument.wordprocessingml.document.glossary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:rsidRPr="00FF2C66" w:rsidR="00D36220" w:rsidP="00AE6501" w:rsidRDefault="00CE1008" w14:paraId="2DB2DCE5" w14:textId="4FD306C7">
      <w:pPr>
        <w:pStyle w:val="PDParagraphDefault"/>
        <w:jc w:val="center"/>
        <w:rPr>
          <w:rFonts w:ascii="Proxima Nova Medium" w:hAnsi="Proxima Nova Medium"/>
          <w:sz w:val="18"/>
          <w:szCs w:val="18"/>
          <w:lang w:val="es-CO"/>
        </w:rPr>
      </w:pPr>
      <w:r w:rsidRPr="00FF2C66">
        <w:rPr>
          <w:rFonts w:ascii="Proxima Nova Medium" w:hAnsi="Proxima Nova Medium"/>
          <w:b/>
          <w:bCs/>
          <w:sz w:val="24"/>
          <w:szCs w:val="24"/>
          <w:lang w:val="es-CO"/>
        </w:rPr>
        <w:t>Para uso interno únicamente</w:t>
      </w:r>
    </w:p>
    <w:p w:rsidRPr="00FF2C66" w:rsidR="00D36220" w:rsidP="00AE6501" w:rsidRDefault="00771BAF" w14:paraId="0DE61A26" w14:textId="63018406">
      <w:pPr>
        <w:spacing w:after="0" w:line="360" w:lineRule="auto"/>
        <w:jc w:val="center"/>
        <w:rPr>
          <w:rFonts w:ascii="Proxima Nova Medium" w:hAnsi="Proxima Nova Medium" w:cs="Arial"/>
          <w:b/>
          <w:bCs/>
          <w:color w:val="F15D22"/>
          <w:sz w:val="24"/>
          <w:szCs w:val="24"/>
          <w:lang w:val="es-CO"/>
        </w:rPr>
      </w:pPr>
      <w:r w:rsidRPr="00FF2C66">
        <w:rPr>
          <w:rFonts w:ascii="Proxima Nova Medium" w:hAnsi="Proxima Nova Medium" w:cs="Arial"/>
          <w:b/>
          <w:bCs/>
          <w:color w:val="F15D22"/>
          <w:sz w:val="24"/>
          <w:szCs w:val="24"/>
          <w:lang w:val="es-CO"/>
        </w:rPr>
        <w:t>Esquema de la reunión de la estrategia de reclutamiento</w:t>
      </w:r>
    </w:p>
    <w:p w:rsidRPr="00FF2C66" w:rsidR="00AE6501" w:rsidP="00AE6501" w:rsidRDefault="00AE6501" w14:paraId="4C32B358" w14:textId="501716A7">
      <w:pPr>
        <w:spacing w:after="0" w:line="360" w:lineRule="auto"/>
        <w:jc w:val="center"/>
        <w:rPr>
          <w:rFonts w:ascii="Proxima Nova Medium" w:hAnsi="Proxima Nova Medium" w:cs="Arial"/>
          <w:b/>
          <w:bCs/>
          <w:color w:val="F15D22"/>
          <w:sz w:val="24"/>
          <w:szCs w:val="24"/>
          <w:lang w:val="es-CO"/>
        </w:rPr>
      </w:pPr>
    </w:p>
    <w:p w:rsidRPr="00FF2C66" w:rsidR="00AE6501" w:rsidP="00AE6501" w:rsidRDefault="00AE6501" w14:paraId="20CCDCC9" w14:textId="77777777">
      <w:pPr>
        <w:spacing w:after="0" w:line="360" w:lineRule="auto"/>
        <w:jc w:val="center"/>
        <w:rPr>
          <w:rFonts w:ascii="Proxima Nova Medium" w:hAnsi="Proxima Nova Medium"/>
          <w:sz w:val="18"/>
          <w:szCs w:val="18"/>
          <w:lang w:val="es-CO"/>
        </w:rPr>
      </w:pPr>
    </w:p>
    <w:p w:rsidRPr="00FF2C66" w:rsidR="00AE6501" w:rsidP="2478F599" w:rsidRDefault="00AE6501" w14:paraId="7189EE30" w14:textId="77777777">
      <w:pPr>
        <w:pStyle w:val="PDParagraphDefault"/>
        <w:numPr>
          <w:ilvl w:val="0"/>
          <w:numId w:val="21"/>
        </w:numPr>
        <w:rPr>
          <w:rFonts w:ascii="Proxima Nova Medium" w:hAnsi="Proxima Nova Medium"/>
          <w:sz w:val="19"/>
          <w:szCs w:val="19"/>
        </w:rPr>
      </w:pPr>
      <w:r w:rsidRPr="2478F599" w:rsidR="00AE6501">
        <w:rPr>
          <w:rFonts w:ascii="Proxima Nova Medium" w:hAnsi="Proxima Nova Medium"/>
          <w:sz w:val="19"/>
          <w:szCs w:val="19"/>
          <w:lang w:val="es-ES"/>
        </w:rPr>
        <w:t>Apertura de posición:</w:t>
      </w:r>
    </w:p>
    <w:p w:rsidRPr="00FF2C66" w:rsidR="00AE6501" w:rsidP="2478F599" w:rsidRDefault="00AE6501" w14:paraId="58B2D262" w14:textId="77777777">
      <w:pPr>
        <w:pStyle w:val="PDParagraphDefault"/>
        <w:numPr>
          <w:ilvl w:val="0"/>
          <w:numId w:val="21"/>
        </w:numPr>
        <w:rPr>
          <w:rFonts w:ascii="Proxima Nova Medium" w:hAnsi="Proxima Nova Medium"/>
          <w:sz w:val="19"/>
          <w:szCs w:val="19"/>
          <w:lang w:val="es-CO"/>
        </w:rPr>
      </w:pPr>
      <w:r w:rsidRPr="2478F599" w:rsidR="00AE6501">
        <w:rPr>
          <w:rFonts w:ascii="Proxima Nova Medium" w:hAnsi="Proxima Nova Medium"/>
          <w:sz w:val="19"/>
          <w:szCs w:val="19"/>
          <w:lang w:val="es-ES"/>
        </w:rPr>
        <w:t>¿Este puesto va a ser un empleado a tiempo completo, por tiempo fijo o indefinido?</w:t>
      </w:r>
      <w:r w:rsidRPr="2478F599" w:rsidR="00AE6501">
        <w:rPr>
          <w:rFonts w:ascii="Proxima Nova Medium" w:hAnsi="Proxima Nova Medium"/>
          <w:sz w:val="19"/>
          <w:szCs w:val="19"/>
          <w:lang w:val="es-CO"/>
        </w:rPr>
        <w:t> </w:t>
      </w:r>
    </w:p>
    <w:p w:rsidRPr="00FF2C66" w:rsidR="00AE6501" w:rsidP="2478F599" w:rsidRDefault="00AE6501" w14:paraId="347DA86E" w14:textId="77777777">
      <w:pPr>
        <w:pStyle w:val="PDParagraphDefault"/>
        <w:numPr>
          <w:ilvl w:val="0"/>
          <w:numId w:val="21"/>
        </w:numPr>
        <w:rPr>
          <w:rFonts w:ascii="Proxima Nova Medium" w:hAnsi="Proxima Nova Medium"/>
          <w:sz w:val="19"/>
          <w:szCs w:val="19"/>
          <w:lang w:val="es-CO"/>
        </w:rPr>
      </w:pPr>
      <w:r w:rsidRPr="2478F599" w:rsidR="00AE6501">
        <w:rPr>
          <w:rFonts w:ascii="Proxima Nova Medium" w:hAnsi="Proxima Nova Medium"/>
          <w:sz w:val="19"/>
          <w:szCs w:val="19"/>
          <w:lang w:val="es-ES"/>
        </w:rPr>
        <w:t>Grado de pago en escala salarial:</w:t>
      </w:r>
      <w:r w:rsidRPr="2478F599" w:rsidR="00AE6501">
        <w:rPr>
          <w:rFonts w:ascii="Proxima Nova Medium" w:hAnsi="Proxima Nova Medium"/>
          <w:sz w:val="19"/>
          <w:szCs w:val="19"/>
          <w:lang w:val="es-CO"/>
        </w:rPr>
        <w:t> </w:t>
      </w:r>
    </w:p>
    <w:p w:rsidRPr="00FF2C66" w:rsidR="00AE6501" w:rsidP="2478F599" w:rsidRDefault="00AE6501" w14:paraId="733596B1" w14:textId="3E96A67C">
      <w:pPr>
        <w:pStyle w:val="PDParagraphDefault"/>
        <w:numPr>
          <w:ilvl w:val="1"/>
          <w:numId w:val="21"/>
        </w:numPr>
        <w:rPr>
          <w:rFonts w:ascii="Proxima Nova Medium" w:hAnsi="Proxima Nova Medium"/>
          <w:sz w:val="19"/>
          <w:szCs w:val="19"/>
          <w:lang w:val="es-CO"/>
        </w:rPr>
      </w:pPr>
      <w:r w:rsidRPr="2478F599" w:rsidR="00AE6501">
        <w:rPr>
          <w:rFonts w:ascii="Proxima Nova Medium" w:hAnsi="Proxima Nova Medium"/>
          <w:sz w:val="19"/>
          <w:szCs w:val="19"/>
          <w:lang w:val="es-ES"/>
        </w:rPr>
        <w:t>Rango salarial: </w:t>
      </w:r>
      <w:r w:rsidRPr="2478F599" w:rsidR="00AE6501">
        <w:rPr>
          <w:rFonts w:ascii="Proxima Nova Medium" w:hAnsi="Proxima Nova Medium"/>
          <w:sz w:val="19"/>
          <w:szCs w:val="19"/>
          <w:lang w:val="es-CO"/>
        </w:rPr>
        <w:t> </w:t>
      </w:r>
    </w:p>
    <w:p w:rsidRPr="00FF2C66" w:rsidR="00AE6501" w:rsidP="2478F599" w:rsidRDefault="00AE6501" w14:paraId="766C6799" w14:textId="77777777">
      <w:pPr>
        <w:pStyle w:val="PDParagraphDefault"/>
        <w:numPr>
          <w:ilvl w:val="0"/>
          <w:numId w:val="21"/>
        </w:numPr>
        <w:rPr>
          <w:rFonts w:ascii="Proxima Nova Medium" w:hAnsi="Proxima Nova Medium"/>
          <w:sz w:val="19"/>
          <w:szCs w:val="19"/>
          <w:lang w:val="es-CO"/>
        </w:rPr>
      </w:pPr>
      <w:r w:rsidRPr="2478F599" w:rsidR="00AE6501">
        <w:rPr>
          <w:rFonts w:ascii="Proxima Nova Medium" w:hAnsi="Proxima Nova Medium"/>
          <w:sz w:val="19"/>
          <w:szCs w:val="19"/>
          <w:lang w:val="es-ES"/>
        </w:rPr>
        <w:t>¿Cuál es la fuente de financiación para este puesto (Programa, Administrador)? Por favor, indique el nivel de esfuerzo hacia cada programa si hay varios.</w:t>
      </w:r>
      <w:r w:rsidRPr="2478F599" w:rsidR="00AE6501">
        <w:rPr>
          <w:rFonts w:ascii="Proxima Nova Medium" w:hAnsi="Proxima Nova Medium"/>
          <w:sz w:val="19"/>
          <w:szCs w:val="19"/>
          <w:lang w:val="es-CO"/>
        </w:rPr>
        <w:t> </w:t>
      </w:r>
    </w:p>
    <w:p w:rsidRPr="00FF2C66" w:rsidR="00AE6501" w:rsidP="2478F599" w:rsidRDefault="00AE6501" w14:paraId="7B3B605E" w14:textId="77777777">
      <w:pPr>
        <w:pStyle w:val="PDParagraphDefault"/>
        <w:numPr>
          <w:ilvl w:val="0"/>
          <w:numId w:val="21"/>
        </w:numPr>
        <w:rPr>
          <w:rFonts w:ascii="Proxima Nova Medium" w:hAnsi="Proxima Nova Medium"/>
          <w:sz w:val="19"/>
          <w:szCs w:val="19"/>
          <w:lang w:val="es-CO"/>
        </w:rPr>
      </w:pPr>
      <w:r w:rsidRPr="2478F599" w:rsidR="00AE6501">
        <w:rPr>
          <w:rFonts w:ascii="Proxima Nova Medium" w:hAnsi="Proxima Nova Medium"/>
          <w:sz w:val="19"/>
          <w:szCs w:val="19"/>
          <w:lang w:val="es-ES"/>
        </w:rPr>
        <w:t>¿Cuándo es la fecha o el rango de inicio ideal para esta posición?</w:t>
      </w:r>
      <w:r w:rsidRPr="2478F599" w:rsidR="00AE6501">
        <w:rPr>
          <w:rFonts w:ascii="Proxima Nova Medium" w:hAnsi="Proxima Nova Medium"/>
          <w:sz w:val="19"/>
          <w:szCs w:val="19"/>
          <w:lang w:val="es-CO"/>
        </w:rPr>
        <w:t> </w:t>
      </w:r>
    </w:p>
    <w:p w:rsidR="00AE6501" w:rsidP="66B7E0B9" w:rsidRDefault="00AE6501" w14:paraId="0E80966A" w14:textId="300F8975">
      <w:pPr>
        <w:pStyle w:val="PDParagraphDefault"/>
        <w:numPr>
          <w:ilvl w:val="0"/>
          <w:numId w:val="21"/>
        </w:numPr>
        <w:rPr>
          <w:rFonts w:ascii="Proxima Nova Medium" w:hAnsi="Proxima Nova Medium"/>
          <w:sz w:val="19"/>
          <w:szCs w:val="19"/>
          <w:lang w:val="es-CO"/>
        </w:rPr>
      </w:pPr>
      <w:r w:rsidRPr="66B7E0B9" w:rsidR="00AE6501">
        <w:rPr>
          <w:rFonts w:ascii="Proxima Nova Medium" w:hAnsi="Proxima Nova Medium"/>
          <w:sz w:val="19"/>
          <w:szCs w:val="19"/>
          <w:lang w:val="es-ES"/>
        </w:rPr>
        <w:t>¿Quién participará en las entrevistas del panel después de la selección inicial de candidatos y cómo se estructurará la serie de entrevistas?</w:t>
      </w:r>
      <w:r w:rsidRPr="66B7E0B9" w:rsidR="00AE6501">
        <w:rPr>
          <w:rFonts w:ascii="Proxima Nova Medium" w:hAnsi="Proxima Nova Medium"/>
          <w:sz w:val="19"/>
          <w:szCs w:val="19"/>
          <w:lang w:val="es-CO"/>
        </w:rPr>
        <w:t> </w:t>
      </w:r>
    </w:p>
    <w:p w:rsidR="66B7E0B9" w:rsidP="66B7E0B9" w:rsidRDefault="66B7E0B9" w14:paraId="63E5D2EE" w14:textId="0DE4CACF">
      <w:pPr>
        <w:pStyle w:val="PDParagraphDefault"/>
        <w:ind w:left="0"/>
        <w:rPr>
          <w:rFonts w:ascii="Proxima Nova Medium" w:hAnsi="Proxima Nova Medium"/>
          <w:sz w:val="19"/>
          <w:szCs w:val="19"/>
          <w:lang w:val="es-CO"/>
        </w:rPr>
      </w:pPr>
      <w:r w:rsidRPr="66B7E0B9" w:rsidR="66B7E0B9">
        <w:rPr>
          <w:rFonts w:ascii="Proxima Nova Medium" w:hAnsi="Proxima Nova Medium"/>
          <w:sz w:val="19"/>
          <w:szCs w:val="19"/>
          <w:lang w:val="es-CO"/>
        </w:rPr>
        <w:t xml:space="preserve">(se deberá confirmar un panel de selección de mínimo 3 personas que incluya al supervisor directo y una </w:t>
      </w:r>
      <w:r>
        <w:tab/>
      </w:r>
      <w:r w:rsidRPr="66B7E0B9" w:rsidR="66B7E0B9">
        <w:rPr>
          <w:rFonts w:ascii="Proxima Nova Medium" w:hAnsi="Proxima Nova Medium"/>
          <w:sz w:val="19"/>
          <w:szCs w:val="19"/>
          <w:lang w:val="es-CO"/>
        </w:rPr>
        <w:t>personas de RR.HH.)</w:t>
      </w:r>
    </w:p>
    <w:p w:rsidR="2478F599" w:rsidP="2478F599" w:rsidRDefault="2478F599" w14:paraId="374AF27F" w14:textId="76BBFFD9">
      <w:pPr>
        <w:pStyle w:val="PDParagraphDefault"/>
        <w:ind w:left="0"/>
        <w:rPr>
          <w:rFonts w:ascii="Proxima Nova Medium" w:hAnsi="Proxima Nova Medium"/>
          <w:b w:val="1"/>
          <w:bCs w:val="1"/>
          <w:color w:val="F15D22"/>
          <w:sz w:val="19"/>
          <w:szCs w:val="19"/>
          <w:lang w:val="es-CO"/>
        </w:rPr>
      </w:pPr>
    </w:p>
    <w:p w:rsidRPr="00FF2C66" w:rsidR="00AE6501" w:rsidP="2478F599" w:rsidRDefault="00AE6501" w14:paraId="2A6A79D3" w14:textId="408FE9C5" w14:noSpellErr="1">
      <w:pPr>
        <w:pStyle w:val="PDParagraphDefault"/>
        <w:ind w:left="0"/>
        <w:rPr>
          <w:rFonts w:ascii="Proxima Nova Medium" w:hAnsi="Proxima Nova Medium"/>
          <w:b w:val="1"/>
          <w:bCs w:val="1"/>
          <w:color w:val="F15D22"/>
          <w:sz w:val="19"/>
          <w:szCs w:val="19"/>
          <w:lang w:val="es-CO"/>
        </w:rPr>
      </w:pPr>
      <w:r w:rsidRPr="2478F599" w:rsidR="00AE6501">
        <w:rPr>
          <w:rFonts w:ascii="Proxima Nova Medium" w:hAnsi="Proxima Nova Medium"/>
          <w:b w:val="1"/>
          <w:bCs w:val="1"/>
          <w:color w:val="F15D22"/>
          <w:sz w:val="19"/>
          <w:szCs w:val="19"/>
          <w:lang w:val="es-CO"/>
        </w:rPr>
        <w:t> </w:t>
      </w:r>
      <w:r w:rsidRPr="2478F599" w:rsidR="00AE6501">
        <w:rPr>
          <w:rFonts w:ascii="Proxima Nova Medium" w:hAnsi="Proxima Nova Medium"/>
          <w:b w:val="1"/>
          <w:bCs w:val="1"/>
          <w:color w:val="F15D22"/>
          <w:sz w:val="19"/>
          <w:szCs w:val="19"/>
          <w:lang w:val="es-ES"/>
        </w:rPr>
        <w:t>Publicación de vacantes</w:t>
      </w:r>
      <w:r w:rsidRPr="2478F599" w:rsidR="00AE6501">
        <w:rPr>
          <w:rFonts w:ascii="Proxima Nova Medium" w:hAnsi="Proxima Nova Medium"/>
          <w:b w:val="1"/>
          <w:bCs w:val="1"/>
          <w:color w:val="F15D22"/>
          <w:sz w:val="19"/>
          <w:szCs w:val="19"/>
          <w:lang w:val="es-CO"/>
        </w:rPr>
        <w:t> </w:t>
      </w:r>
    </w:p>
    <w:p w:rsidRPr="00FF2C66" w:rsidR="00AE6501" w:rsidP="2478F599" w:rsidRDefault="00AE6501" w14:paraId="51D057FC" w14:textId="6C07F75E" w14:noSpellErr="1">
      <w:pPr>
        <w:pStyle w:val="PDParagraphDefault"/>
        <w:numPr>
          <w:ilvl w:val="0"/>
          <w:numId w:val="21"/>
        </w:numPr>
        <w:rPr>
          <w:rFonts w:ascii="Proxima Nova Medium" w:hAnsi="Proxima Nova Medium"/>
          <w:sz w:val="19"/>
          <w:szCs w:val="19"/>
          <w:lang w:val="es-CO"/>
        </w:rPr>
      </w:pPr>
      <w:r w:rsidRPr="66B7E0B9" w:rsidR="00AE6501">
        <w:rPr>
          <w:rFonts w:ascii="Proxima Nova Medium" w:hAnsi="Proxima Nova Medium"/>
          <w:sz w:val="19"/>
          <w:szCs w:val="19"/>
          <w:lang w:val="es-ES"/>
        </w:rPr>
        <w:t>¿Existe un presupuesto y/o límite para los costos de reclutamiento/publicidad? Si es así, ¿qué es?</w:t>
      </w:r>
      <w:r w:rsidRPr="66B7E0B9" w:rsidR="00AE6501">
        <w:rPr>
          <w:rFonts w:ascii="Proxima Nova Medium" w:hAnsi="Proxima Nova Medium"/>
          <w:sz w:val="19"/>
          <w:szCs w:val="19"/>
          <w:lang w:val="es-CO"/>
        </w:rPr>
        <w:t> </w:t>
      </w:r>
    </w:p>
    <w:p w:rsidRPr="00FF2C66" w:rsidR="00AE6501" w:rsidP="2478F599" w:rsidRDefault="00AE6501" w14:paraId="3915E4DE" w14:textId="711CD18D" w14:noSpellErr="1">
      <w:pPr>
        <w:pStyle w:val="PDParagraphDefault"/>
        <w:numPr>
          <w:ilvl w:val="0"/>
          <w:numId w:val="21"/>
        </w:numPr>
        <w:rPr>
          <w:rFonts w:ascii="Proxima Nova Medium" w:hAnsi="Proxima Nova Medium"/>
          <w:sz w:val="19"/>
          <w:szCs w:val="19"/>
          <w:lang w:val="es-CO"/>
        </w:rPr>
      </w:pPr>
      <w:r w:rsidRPr="66B7E0B9" w:rsidR="00AE6501">
        <w:rPr>
          <w:rFonts w:ascii="Proxima Nova Medium" w:hAnsi="Proxima Nova Medium"/>
          <w:sz w:val="19"/>
          <w:szCs w:val="19"/>
          <w:lang w:val="es-ES"/>
        </w:rPr>
        <w:t>¿Cuáles son las plataformas en las que te gustaría anunciar el trabajo?</w:t>
      </w:r>
      <w:r w:rsidRPr="66B7E0B9" w:rsidR="00AE6501">
        <w:rPr>
          <w:rFonts w:ascii="Proxima Nova Medium" w:hAnsi="Proxima Nova Medium"/>
          <w:sz w:val="19"/>
          <w:szCs w:val="19"/>
          <w:lang w:val="es-CO"/>
        </w:rPr>
        <w:t> </w:t>
      </w:r>
    </w:p>
    <w:p w:rsidRPr="00FF2C66" w:rsidR="00AE6501" w:rsidP="2478F599" w:rsidRDefault="00AE6501" w14:paraId="3E9D171D" w14:textId="5E2375C9" w14:noSpellErr="1">
      <w:pPr>
        <w:pStyle w:val="PDParagraphDefault"/>
        <w:numPr>
          <w:ilvl w:val="0"/>
          <w:numId w:val="21"/>
        </w:numPr>
        <w:rPr>
          <w:rFonts w:ascii="Proxima Nova Medium" w:hAnsi="Proxima Nova Medium"/>
          <w:sz w:val="19"/>
          <w:szCs w:val="19"/>
          <w:lang w:val="es-CO"/>
        </w:rPr>
      </w:pPr>
      <w:r w:rsidRPr="66B7E0B9" w:rsidR="00AE6501">
        <w:rPr>
          <w:rFonts w:ascii="Proxima Nova Medium" w:hAnsi="Proxima Nova Medium"/>
          <w:sz w:val="19"/>
          <w:szCs w:val="19"/>
          <w:lang w:val="es-ES"/>
        </w:rPr>
        <w:t>¿Cuáles son sus códigos de gastos unitarios para los servicios de reclutamiento/publicación? </w:t>
      </w:r>
      <w:r w:rsidRPr="66B7E0B9" w:rsidR="00AE6501">
        <w:rPr>
          <w:rFonts w:ascii="Proxima Nova Medium" w:hAnsi="Proxima Nova Medium"/>
          <w:sz w:val="19"/>
          <w:szCs w:val="19"/>
          <w:lang w:val="es-CO"/>
        </w:rPr>
        <w:t> </w:t>
      </w:r>
    </w:p>
    <w:p w:rsidRPr="00FF2C66" w:rsidR="00AE6501" w:rsidP="00AE6501" w:rsidRDefault="00AE6501" w14:paraId="2B8C7E04" w14:textId="77777777">
      <w:pPr>
        <w:pStyle w:val="PDParagraphDefault"/>
        <w:rPr>
          <w:rFonts w:ascii="Proxima Nova Medium" w:hAnsi="Proxima Nova Medium"/>
          <w:sz w:val="19"/>
          <w:szCs w:val="19"/>
          <w:lang w:val="es-CO"/>
        </w:rPr>
      </w:pPr>
      <w:r w:rsidRPr="00FF2C66">
        <w:rPr>
          <w:rFonts w:ascii="Proxima Nova Medium" w:hAnsi="Proxima Nova Medium"/>
          <w:sz w:val="19"/>
          <w:szCs w:val="19"/>
          <w:lang w:val="es-CO"/>
        </w:rPr>
        <w:t> </w:t>
      </w:r>
    </w:p>
    <w:p w:rsidRPr="00FF2C66" w:rsidR="00AE6501" w:rsidP="00AE6501" w:rsidRDefault="00AE6501" w14:paraId="47CB280F" w14:textId="6B2A9EC1">
      <w:pPr>
        <w:pStyle w:val="PDParagraphDefault"/>
        <w:rPr>
          <w:rFonts w:ascii="Proxima Nova Medium" w:hAnsi="Proxima Nova Medium"/>
          <w:sz w:val="19"/>
          <w:szCs w:val="19"/>
          <w:lang w:val="es-CO"/>
        </w:rPr>
      </w:pPr>
      <w:r w:rsidRPr="00FF2C66">
        <w:rPr>
          <w:rFonts w:ascii="Proxima Nova Medium" w:hAnsi="Proxima Nova Medium"/>
          <w:sz w:val="19"/>
          <w:szCs w:val="19"/>
          <w:lang w:val="es-CO"/>
        </w:rPr>
        <w:t> </w:t>
      </w:r>
    </w:p>
    <w:p w:rsidRPr="00FF2C66" w:rsidR="001E6DB1" w:rsidP="00AE6501" w:rsidRDefault="001E6DB1" w14:paraId="5D194161" w14:textId="2CEE1C67">
      <w:pPr>
        <w:pStyle w:val="PDParagraphDefault"/>
        <w:rPr>
          <w:rFonts w:ascii="Proxima Nova Medium" w:hAnsi="Proxima Nova Medium"/>
          <w:sz w:val="19"/>
          <w:szCs w:val="19"/>
          <w:lang w:val="es-CO"/>
        </w:rPr>
      </w:pPr>
    </w:p>
    <w:p w:rsidRPr="00FF2C66" w:rsidR="001E6DB1" w:rsidP="00AE6501" w:rsidRDefault="001E6DB1" w14:paraId="45C4600D" w14:textId="19A5BB40">
      <w:pPr>
        <w:pStyle w:val="PDParagraphDefault"/>
        <w:rPr>
          <w:rFonts w:ascii="Proxima Nova Medium" w:hAnsi="Proxima Nova Medium"/>
          <w:sz w:val="19"/>
          <w:szCs w:val="19"/>
          <w:lang w:val="es-CO"/>
        </w:rPr>
      </w:pPr>
    </w:p>
    <w:p w:rsidRPr="00FF2C66" w:rsidR="001E6DB1" w:rsidP="00AE6501" w:rsidRDefault="001E6DB1" w14:paraId="060D48A4" w14:textId="46A86C82">
      <w:pPr>
        <w:pStyle w:val="PDParagraphDefault"/>
        <w:rPr>
          <w:rFonts w:ascii="Proxima Nova Medium" w:hAnsi="Proxima Nova Medium"/>
          <w:sz w:val="19"/>
          <w:szCs w:val="19"/>
          <w:lang w:val="es-CO"/>
        </w:rPr>
      </w:pPr>
    </w:p>
    <w:p w:rsidRPr="00FF2C66" w:rsidR="001E6DB1" w:rsidP="00AE6501" w:rsidRDefault="001E6DB1" w14:paraId="46578228" w14:textId="26290496">
      <w:pPr>
        <w:pStyle w:val="PDParagraphDefault"/>
        <w:rPr>
          <w:rFonts w:ascii="Proxima Nova Medium" w:hAnsi="Proxima Nova Medium"/>
          <w:sz w:val="19"/>
          <w:szCs w:val="19"/>
          <w:lang w:val="es-CO"/>
        </w:rPr>
      </w:pPr>
    </w:p>
    <w:p w:rsidRPr="00FF2C66" w:rsidR="001E6DB1" w:rsidP="00AE6501" w:rsidRDefault="001E6DB1" w14:paraId="0EA1AFFC" w14:textId="6BE90094">
      <w:pPr>
        <w:pStyle w:val="PDParagraphDefault"/>
        <w:rPr>
          <w:rFonts w:ascii="Proxima Nova Medium" w:hAnsi="Proxima Nova Medium"/>
          <w:sz w:val="19"/>
          <w:szCs w:val="19"/>
          <w:lang w:val="es-CO"/>
        </w:rPr>
      </w:pPr>
    </w:p>
    <w:p w:rsidRPr="00FF2C66" w:rsidR="001E6DB1" w:rsidP="00AE6501" w:rsidRDefault="001E6DB1" w14:paraId="64C82A25" w14:textId="6E05BB5C">
      <w:pPr>
        <w:pStyle w:val="PDParagraphDefault"/>
        <w:rPr>
          <w:rFonts w:ascii="Proxima Nova Medium" w:hAnsi="Proxima Nova Medium"/>
          <w:sz w:val="19"/>
          <w:szCs w:val="19"/>
          <w:lang w:val="es-CO"/>
        </w:rPr>
      </w:pPr>
    </w:p>
    <w:p w:rsidRPr="00FF2C66" w:rsidR="001E6DB1" w:rsidP="00AE6501" w:rsidRDefault="001E6DB1" w14:paraId="6CF1A42B" w14:textId="0D33E742">
      <w:pPr>
        <w:pStyle w:val="PDParagraphDefault"/>
        <w:rPr>
          <w:rFonts w:ascii="Proxima Nova Medium" w:hAnsi="Proxima Nova Medium"/>
          <w:sz w:val="19"/>
          <w:szCs w:val="19"/>
          <w:lang w:val="es-CO"/>
        </w:rPr>
      </w:pPr>
    </w:p>
    <w:p w:rsidRPr="00FF2C66" w:rsidR="001E6DB1" w:rsidP="00AE6501" w:rsidRDefault="001E6DB1" w14:paraId="1B3B762B" w14:textId="77777777">
      <w:pPr>
        <w:pStyle w:val="PDParagraphDefault"/>
        <w:rPr>
          <w:rFonts w:ascii="Proxima Nova Medium" w:hAnsi="Proxima Nova Medium"/>
          <w:sz w:val="19"/>
          <w:szCs w:val="19"/>
          <w:lang w:val="es-CO"/>
        </w:rPr>
      </w:pPr>
    </w:p>
    <w:p w:rsidRPr="00FF2C66" w:rsidR="00AE6501" w:rsidP="00AE6501" w:rsidRDefault="00AE6501" w14:paraId="57CCA1A9" w14:textId="77777777">
      <w:pPr>
        <w:pStyle w:val="PDParagraphDefault"/>
        <w:rPr>
          <w:rFonts w:ascii="Proxima Nova Medium" w:hAnsi="Proxima Nova Medium"/>
          <w:sz w:val="19"/>
          <w:szCs w:val="19"/>
          <w:lang w:val="es-CO"/>
        </w:rPr>
      </w:pPr>
      <w:r w:rsidRPr="00FF2C66">
        <w:rPr>
          <w:rFonts w:ascii="Proxima Nova Medium" w:hAnsi="Proxima Nova Medium"/>
          <w:sz w:val="19"/>
          <w:szCs w:val="19"/>
          <w:lang w:val="es-CO"/>
        </w:rPr>
        <w:t> </w:t>
      </w:r>
    </w:p>
    <w:p w:rsidRPr="00FF2C66" w:rsidR="00AE6501" w:rsidP="00AE6501" w:rsidRDefault="00AE6501" w14:paraId="6062C4E8" w14:textId="77777777">
      <w:pPr>
        <w:pStyle w:val="PDParagraphDefault"/>
        <w:rPr>
          <w:rFonts w:ascii="Proxima Nova Medium" w:hAnsi="Proxima Nova Medium"/>
          <w:sz w:val="19"/>
          <w:szCs w:val="19"/>
          <w:lang w:val="es-CO"/>
        </w:rPr>
      </w:pPr>
      <w:r w:rsidRPr="00FF2C66">
        <w:rPr>
          <w:rFonts w:ascii="Proxima Nova Medium" w:hAnsi="Proxima Nova Medium"/>
          <w:sz w:val="19"/>
          <w:szCs w:val="19"/>
          <w:lang w:val="es-CO"/>
        </w:rPr>
        <w:t> </w:t>
      </w:r>
    </w:p>
    <w:p w:rsidRPr="00FF2C66" w:rsidR="00AE6501" w:rsidP="00AE6501" w:rsidRDefault="00AE6501" w14:paraId="4828E36E" w14:textId="77777777">
      <w:pPr>
        <w:pStyle w:val="PDParagraphDefault"/>
        <w:rPr>
          <w:rFonts w:ascii="Proxima Nova Medium" w:hAnsi="Proxima Nova Medium"/>
          <w:sz w:val="19"/>
          <w:szCs w:val="19"/>
          <w:lang w:val="es-CO"/>
        </w:rPr>
      </w:pPr>
      <w:r w:rsidRPr="00FF2C66">
        <w:rPr>
          <w:rFonts w:ascii="Proxima Nova Medium" w:hAnsi="Proxima Nova Medium"/>
          <w:sz w:val="19"/>
          <w:szCs w:val="19"/>
          <w:lang w:val="es-CO"/>
        </w:rPr>
        <w:t> </w:t>
      </w:r>
    </w:p>
    <w:p w:rsidRPr="00FF2C66" w:rsidR="00AE6501" w:rsidP="00AE6501" w:rsidRDefault="00AE6501" w14:paraId="63A9C30F" w14:textId="77777777">
      <w:pPr>
        <w:pStyle w:val="PDParagraphDefault"/>
        <w:rPr>
          <w:rFonts w:ascii="Proxima Nova Medium" w:hAnsi="Proxima Nova Medium"/>
          <w:sz w:val="19"/>
          <w:szCs w:val="19"/>
          <w:lang w:val="es-CO"/>
        </w:rPr>
      </w:pPr>
      <w:r w:rsidRPr="00FF2C66">
        <w:rPr>
          <w:rFonts w:ascii="Proxima Nova Medium" w:hAnsi="Proxima Nova Medium"/>
          <w:sz w:val="19"/>
          <w:szCs w:val="19"/>
          <w:lang w:val="es-CO"/>
        </w:rPr>
        <w:t> </w:t>
      </w:r>
    </w:p>
    <w:p w:rsidRPr="00FF2C66" w:rsidR="00AE6501" w:rsidP="00AE6501" w:rsidRDefault="00AE6501" w14:paraId="02ACF6F6" w14:textId="77777777">
      <w:pPr>
        <w:pStyle w:val="PDParagraphDefault"/>
        <w:rPr>
          <w:rFonts w:ascii="Proxima Nova Medium" w:hAnsi="Proxima Nova Medium"/>
          <w:sz w:val="19"/>
          <w:szCs w:val="19"/>
          <w:lang w:val="es-CO"/>
        </w:rPr>
      </w:pPr>
      <w:r w:rsidRPr="00FF2C66">
        <w:rPr>
          <w:rFonts w:ascii="Proxima Nova Medium" w:hAnsi="Proxima Nova Medium"/>
          <w:sz w:val="19"/>
          <w:szCs w:val="19"/>
          <w:lang w:val="es-CO"/>
        </w:rPr>
        <w:t> </w:t>
      </w:r>
    </w:p>
    <w:p w:rsidRPr="00FF2C66" w:rsidR="00AE6501" w:rsidP="00AE6501" w:rsidRDefault="00AE6501" w14:paraId="408AED0C" w14:textId="77777777">
      <w:pPr>
        <w:pStyle w:val="PDParagraphDefault"/>
        <w:rPr>
          <w:rFonts w:ascii="Proxima Nova Medium" w:hAnsi="Proxima Nova Medium"/>
          <w:sz w:val="19"/>
          <w:szCs w:val="19"/>
          <w:lang w:val="es-CO"/>
        </w:rPr>
      </w:pPr>
      <w:r w:rsidRPr="00FF2C66">
        <w:rPr>
          <w:rFonts w:ascii="Proxima Nova Medium" w:hAnsi="Proxima Nova Medium"/>
          <w:sz w:val="19"/>
          <w:szCs w:val="19"/>
          <w:lang w:val="es-CO"/>
        </w:rPr>
        <w:t> </w:t>
      </w:r>
    </w:p>
    <w:p w:rsidRPr="00FF2C66" w:rsidR="00AE6501" w:rsidP="00AE6501" w:rsidRDefault="00AE6501" w14:paraId="2CB4A940" w14:textId="77777777">
      <w:pPr>
        <w:pStyle w:val="PDParagraphDefault"/>
        <w:rPr>
          <w:rFonts w:ascii="Proxima Nova Medium" w:hAnsi="Proxima Nova Medium"/>
          <w:sz w:val="19"/>
          <w:szCs w:val="19"/>
          <w:lang w:val="es-CO"/>
        </w:rPr>
      </w:pPr>
      <w:r w:rsidRPr="00FF2C66">
        <w:rPr>
          <w:rFonts w:ascii="Proxima Nova Medium" w:hAnsi="Proxima Nova Medium"/>
          <w:sz w:val="19"/>
          <w:szCs w:val="19"/>
          <w:lang w:val="es-CO"/>
        </w:rPr>
        <w:t> </w:t>
      </w:r>
    </w:p>
    <w:p w:rsidRPr="00FF2C66" w:rsidR="00AE6501" w:rsidP="00AE6501" w:rsidRDefault="00AE6501" w14:paraId="29CDB619" w14:textId="77777777">
      <w:pPr>
        <w:pStyle w:val="PDParagraphDefault"/>
        <w:rPr>
          <w:rFonts w:ascii="Proxima Nova Medium" w:hAnsi="Proxima Nova Medium"/>
          <w:sz w:val="19"/>
          <w:szCs w:val="19"/>
          <w:lang w:val="es-CO"/>
        </w:rPr>
      </w:pPr>
      <w:r w:rsidRPr="00FF2C66">
        <w:rPr>
          <w:rFonts w:ascii="Proxima Nova Medium" w:hAnsi="Proxima Nova Medium"/>
          <w:sz w:val="19"/>
          <w:szCs w:val="19"/>
          <w:lang w:val="es-CO"/>
        </w:rPr>
        <w:t> </w:t>
      </w:r>
    </w:p>
    <w:p w:rsidRPr="00FF2C66" w:rsidR="00AE6501" w:rsidP="00AE6501" w:rsidRDefault="00AE6501" w14:paraId="53CF9940" w14:textId="77777777">
      <w:pPr>
        <w:pStyle w:val="PDParagraphDefault"/>
        <w:rPr>
          <w:rFonts w:ascii="Proxima Nova Medium" w:hAnsi="Proxima Nova Medium"/>
          <w:i/>
          <w:iCs/>
          <w:sz w:val="19"/>
          <w:szCs w:val="19"/>
          <w:lang w:val="es-CO"/>
        </w:rPr>
      </w:pPr>
      <w:r w:rsidRPr="00FF2C66">
        <w:rPr>
          <w:rFonts w:ascii="Proxima Nova Medium" w:hAnsi="Proxima Nova Medium"/>
          <w:i/>
          <w:iCs/>
          <w:sz w:val="19"/>
          <w:szCs w:val="19"/>
          <w:lang w:val="es-CO"/>
        </w:rPr>
        <w:t> </w:t>
      </w:r>
    </w:p>
    <w:p w:rsidRPr="00FF2C66" w:rsidR="00AE6501" w:rsidP="00AE6501" w:rsidRDefault="00AE6501" w14:paraId="5E37009E" w14:textId="77777777">
      <w:pPr>
        <w:pStyle w:val="PDParagraphDefault"/>
        <w:rPr>
          <w:rFonts w:ascii="Proxima Nova Medium" w:hAnsi="Proxima Nova Medium"/>
          <w:i/>
          <w:iCs/>
          <w:sz w:val="19"/>
          <w:szCs w:val="19"/>
          <w:lang w:val="es-CO"/>
        </w:rPr>
      </w:pPr>
      <w:r w:rsidRPr="00FF2C66">
        <w:rPr>
          <w:rFonts w:ascii="Proxima Nova Medium" w:hAnsi="Proxima Nova Medium"/>
          <w:i/>
          <w:iCs/>
          <w:sz w:val="19"/>
          <w:szCs w:val="19"/>
          <w:lang w:val="es-CO"/>
        </w:rPr>
        <w:t> </w:t>
      </w:r>
    </w:p>
    <w:p w:rsidRPr="00FF2C66" w:rsidR="00AE6501" w:rsidP="00AE6501" w:rsidRDefault="00AE6501" w14:paraId="7F1F9B77" w14:textId="77777777">
      <w:pPr>
        <w:pStyle w:val="PDParagraphDefault"/>
        <w:rPr>
          <w:rFonts w:ascii="Proxima Nova Medium" w:hAnsi="Proxima Nova Medium"/>
          <w:i/>
          <w:iCs/>
          <w:sz w:val="19"/>
          <w:szCs w:val="19"/>
          <w:lang w:val="es-CO"/>
        </w:rPr>
      </w:pPr>
      <w:r w:rsidRPr="00FF2C66">
        <w:rPr>
          <w:rFonts w:ascii="Proxima Nova Medium" w:hAnsi="Proxima Nova Medium"/>
          <w:i/>
          <w:iCs/>
          <w:sz w:val="19"/>
          <w:szCs w:val="19"/>
          <w:lang w:val="es-CO"/>
        </w:rPr>
        <w:t> </w:t>
      </w:r>
    </w:p>
    <w:p w:rsidRPr="00FF2C66" w:rsidR="00AE6501" w:rsidP="00AE6501" w:rsidRDefault="00AE6501" w14:paraId="7A9C1DE9" w14:textId="77777777">
      <w:pPr>
        <w:pStyle w:val="PDParagraphDefault"/>
        <w:rPr>
          <w:rFonts w:ascii="Proxima Nova Medium" w:hAnsi="Proxima Nova Medium"/>
          <w:i/>
          <w:iCs/>
          <w:sz w:val="19"/>
          <w:szCs w:val="19"/>
          <w:lang w:val="es-CO"/>
        </w:rPr>
      </w:pPr>
      <w:r w:rsidRPr="00FF2C66">
        <w:rPr>
          <w:rFonts w:ascii="Proxima Nova Medium" w:hAnsi="Proxima Nova Medium"/>
          <w:i/>
          <w:iCs/>
          <w:sz w:val="19"/>
          <w:szCs w:val="19"/>
          <w:lang w:val="es-CO"/>
        </w:rPr>
        <w:t> </w:t>
      </w:r>
    </w:p>
    <w:p w:rsidRPr="00FF2C66" w:rsidR="00AE6501" w:rsidP="47B7DBB5" w:rsidRDefault="00AE6501" w14:paraId="6773EF1B" w14:textId="0B27C2CF">
      <w:pPr>
        <w:pStyle w:val="PDParagraphDefault"/>
        <w:rPr>
          <w:rFonts w:ascii="Proxima Nova Medium" w:hAnsi="Proxima Nova Medium"/>
          <w:i w:val="1"/>
          <w:iCs w:val="1"/>
          <w:sz w:val="19"/>
          <w:szCs w:val="19"/>
          <w:lang w:val="es-CO"/>
        </w:rPr>
      </w:pPr>
      <w:r w:rsidRPr="47B7DBB5" w:rsidR="00AE6501">
        <w:rPr>
          <w:rFonts w:ascii="Proxima Nova Medium" w:hAnsi="Proxima Nova Medium"/>
          <w:i w:val="1"/>
          <w:iCs w:val="1"/>
          <w:sz w:val="19"/>
          <w:szCs w:val="19"/>
          <w:lang w:val="es-CO"/>
        </w:rPr>
        <w:t> </w:t>
      </w:r>
      <w:r w:rsidRPr="47B7DBB5" w:rsidR="00AE6501">
        <w:rPr>
          <w:rFonts w:ascii="Proxima Nova Medium" w:hAnsi="Proxima Nova Medium"/>
          <w:i w:val="1"/>
          <w:iCs w:val="1"/>
          <w:sz w:val="19"/>
          <w:szCs w:val="19"/>
          <w:lang w:val="es-CO"/>
        </w:rPr>
        <w:t> </w:t>
      </w:r>
    </w:p>
    <w:p w:rsidRPr="00FF2C66" w:rsidR="00AE6501" w:rsidP="00AE6501" w:rsidRDefault="00AE6501" w14:paraId="65A8C71B" w14:textId="77777777">
      <w:pPr>
        <w:pStyle w:val="PDParagraphDefault"/>
        <w:rPr>
          <w:rFonts w:ascii="Proxima Nova Medium" w:hAnsi="Proxima Nova Medium"/>
          <w:i/>
          <w:iCs/>
          <w:sz w:val="19"/>
          <w:szCs w:val="19"/>
          <w:lang w:val="es-CO"/>
        </w:rPr>
      </w:pPr>
      <w:r w:rsidRPr="47B7DBB5" w:rsidR="00AE6501">
        <w:rPr>
          <w:rFonts w:ascii="Proxima Nova Medium" w:hAnsi="Proxima Nova Medium"/>
          <w:i w:val="1"/>
          <w:iCs w:val="1"/>
          <w:sz w:val="19"/>
          <w:szCs w:val="19"/>
          <w:lang w:val="es-CO"/>
        </w:rPr>
        <w:t>  </w:t>
      </w:r>
    </w:p>
    <w:p w:rsidR="47B7DBB5" w:rsidP="47B7DBB5" w:rsidRDefault="47B7DBB5" w14:paraId="2C1C45B3" w14:textId="2ED7996B">
      <w:pPr>
        <w:jc w:val="center"/>
        <w:rPr>
          <w:rFonts w:ascii="Proxima Nova Medium" w:hAnsi="Proxima Nova Medium" w:eastAsia="Proxima Nova Medium" w:cs="Proxima Nova Medium"/>
          <w:noProof w:val="0"/>
          <w:color w:val="F15D22"/>
          <w:sz w:val="24"/>
          <w:szCs w:val="24"/>
          <w:lang w:val="es-CO"/>
        </w:rPr>
      </w:pPr>
      <w:r w:rsidRPr="47B7DBB5" w:rsidR="47B7DBB5">
        <w:rPr>
          <w:rFonts w:ascii="Proxima Nova Medium" w:hAnsi="Proxima Nova Medium" w:eastAsia="Proxima Nova Medium" w:cs="Proxima Nova Medium"/>
          <w:b w:val="1"/>
          <w:bCs w:val="1"/>
          <w:noProof w:val="0"/>
          <w:color w:val="F15D22"/>
          <w:sz w:val="24"/>
          <w:szCs w:val="24"/>
          <w:lang w:val="es-CO"/>
        </w:rPr>
        <w:t>Requerimiento de cargo</w:t>
      </w:r>
    </w:p>
    <w:p w:rsidR="47B7DBB5" w:rsidP="47B7DBB5" w:rsidRDefault="47B7DBB5" w14:paraId="0EA41B5F" w14:textId="2BE11C28">
      <w:pPr>
        <w:pStyle w:val="PDParagraphDefault"/>
        <w:jc w:val="center"/>
        <w:rPr>
          <w:rFonts w:ascii="Proxima Nova Medium" w:hAnsi="Proxima Nova Medium"/>
          <w:b w:val="1"/>
          <w:bCs w:val="1"/>
          <w:color w:val="F15D22"/>
          <w:sz w:val="24"/>
          <w:szCs w:val="24"/>
          <w:lang w:val="es-CO"/>
        </w:rPr>
      </w:pPr>
    </w:p>
    <w:p w:rsidRPr="00FF2C66" w:rsidR="00AE6501" w:rsidP="00AE6501" w:rsidRDefault="00AE6501" w14:paraId="1814FDFB" w14:textId="59FED36B">
      <w:pPr>
        <w:pStyle w:val="PDParagraphDefault"/>
        <w:rPr>
          <w:rFonts w:ascii="Proxima Nova Medium" w:hAnsi="Proxima Nova Medium"/>
          <w:sz w:val="19"/>
          <w:szCs w:val="19"/>
          <w:lang w:val="es-CO"/>
        </w:rPr>
      </w:pPr>
      <w:r w:rsidRPr="00FF2C66">
        <w:rPr>
          <w:rFonts w:ascii="Proxima Nova Medium" w:hAnsi="Proxima Nova Medium"/>
          <w:b/>
          <w:bCs/>
          <w:color w:val="F15D22"/>
          <w:sz w:val="20"/>
          <w:szCs w:val="20"/>
          <w:lang w:val="es-CO"/>
        </w:rPr>
        <w:t>Fecha de envío:</w:t>
      </w:r>
      <w:r w:rsidRPr="00FF2C66">
        <w:rPr>
          <w:rFonts w:ascii="Proxima Nova Medium" w:hAnsi="Proxima Nova Medium"/>
          <w:b/>
          <w:bCs/>
          <w:sz w:val="16"/>
          <w:szCs w:val="16"/>
          <w:lang w:val="es-ES"/>
        </w:rPr>
        <w:t xml:space="preserve"> </w:t>
      </w:r>
      <w:r w:rsidRPr="00FF2C66">
        <w:rPr>
          <w:rFonts w:ascii="Proxima Nova Medium" w:hAnsi="Proxima Nova Medium"/>
          <w:sz w:val="19"/>
          <w:szCs w:val="19"/>
          <w:lang w:val="es-ES"/>
        </w:rPr>
        <w:t>[</w:t>
      </w:r>
      <w:r w:rsidRPr="00FF2C66" w:rsidR="00717E78">
        <w:rPr>
          <w:rFonts w:ascii="Proxima Nova Medium" w:hAnsi="Proxima Nova Medium"/>
          <w:sz w:val="19"/>
          <w:szCs w:val="19"/>
          <w:lang w:val="es-ES"/>
        </w:rPr>
        <w:t>Fecha de envío del documento</w:t>
      </w:r>
      <w:r w:rsidRPr="00FF2C66">
        <w:rPr>
          <w:rFonts w:ascii="Proxima Nova Medium" w:hAnsi="Proxima Nova Medium"/>
          <w:sz w:val="19"/>
          <w:szCs w:val="19"/>
          <w:lang w:val="es-ES"/>
        </w:rPr>
        <w:t>]</w:t>
      </w:r>
      <w:r w:rsidRPr="00FF2C66">
        <w:rPr>
          <w:rFonts w:ascii="Proxima Nova Medium" w:hAnsi="Proxima Nova Medium"/>
          <w:sz w:val="19"/>
          <w:szCs w:val="19"/>
          <w:lang w:val="es-CO"/>
        </w:rPr>
        <w:t> </w:t>
      </w:r>
    </w:p>
    <w:p w:rsidRPr="00FF2C66" w:rsidR="00AE6501" w:rsidP="00AE6501" w:rsidRDefault="00AE6501" w14:paraId="7860366F" w14:textId="77777777">
      <w:pPr>
        <w:pStyle w:val="PDParagraphDefault"/>
        <w:rPr>
          <w:rFonts w:ascii="Proxima Nova Medium" w:hAnsi="Proxima Nova Medium"/>
          <w:sz w:val="19"/>
          <w:szCs w:val="19"/>
          <w:lang w:val="es-CO"/>
        </w:rPr>
      </w:pPr>
      <w:r w:rsidRPr="00FF2C66">
        <w:rPr>
          <w:rFonts w:ascii="Proxima Nova Medium" w:hAnsi="Proxima Nova Medium"/>
          <w:sz w:val="19"/>
          <w:szCs w:val="19"/>
          <w:lang w:val="es-CO"/>
        </w:rPr>
        <w:t>  </w:t>
      </w:r>
    </w:p>
    <w:p w:rsidRPr="00FF2C66" w:rsidR="00AE6501" w:rsidP="00AE6501" w:rsidRDefault="00AE6501" w14:paraId="1E153FA1" w14:textId="77777777">
      <w:pPr>
        <w:pStyle w:val="PDParagraphDefault"/>
        <w:rPr>
          <w:rFonts w:ascii="Proxima Nova Medium" w:hAnsi="Proxima Nova Medium"/>
          <w:sz w:val="19"/>
          <w:szCs w:val="19"/>
        </w:rPr>
      </w:pPr>
      <w:r w:rsidRPr="00FF2C66">
        <w:rPr>
          <w:rFonts w:ascii="Proxima Nova Medium" w:hAnsi="Proxima Nova Medium"/>
          <w:sz w:val="19"/>
          <w:szCs w:val="19"/>
          <w:lang w:val="es-ES"/>
        </w:rPr>
        <w:t>Información de la posición:</w:t>
      </w:r>
      <w:r w:rsidRPr="00FF2C66">
        <w:rPr>
          <w:rFonts w:ascii="Proxima Nova Medium" w:hAnsi="Proxima Nova Medium"/>
          <w:sz w:val="19"/>
          <w:szCs w:val="19"/>
        </w:rPr>
        <w:t> </w:t>
      </w:r>
    </w:p>
    <w:tbl>
      <w:tblPr>
        <w:tblW w:w="934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3"/>
        <w:gridCol w:w="2441"/>
        <w:gridCol w:w="1509"/>
        <w:gridCol w:w="3092"/>
      </w:tblGrid>
      <w:tr w:rsidRPr="00FF2C66" w:rsidR="00AE6501" w:rsidTr="006B2FCB" w14:paraId="17038A7B" w14:textId="77777777">
        <w:trPr>
          <w:trHeight w:val="20"/>
        </w:trPr>
        <w:tc>
          <w:tcPr>
            <w:tcW w:w="226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vAlign w:val="center"/>
            <w:hideMark/>
          </w:tcPr>
          <w:p w:rsidRPr="00FF2C66" w:rsidR="00AE6501" w:rsidP="008670AB" w:rsidRDefault="00AE6501" w14:paraId="4196CB0E" w14:textId="21876D3C">
            <w:pPr>
              <w:pStyle w:val="PDParagraphDefault"/>
              <w:spacing w:line="240" w:lineRule="auto"/>
              <w:rPr>
                <w:rFonts w:ascii="Proxima Nova Medium" w:hAnsi="Proxima Nova Medium"/>
                <w:b/>
                <w:bCs/>
                <w:color w:val="F15D22"/>
                <w:sz w:val="20"/>
                <w:szCs w:val="20"/>
                <w:lang w:val="es-CO"/>
              </w:rPr>
            </w:pPr>
            <w:r w:rsidRPr="00FF2C66">
              <w:rPr>
                <w:rFonts w:ascii="Proxima Nova Medium" w:hAnsi="Proxima Nova Medium"/>
                <w:b/>
                <w:bCs/>
                <w:color w:val="F15D22"/>
                <w:sz w:val="20"/>
                <w:szCs w:val="20"/>
                <w:lang w:val="es-CO"/>
              </w:rPr>
              <w:t>  Cargo/Título: </w:t>
            </w:r>
          </w:p>
        </w:tc>
        <w:tc>
          <w:tcPr>
            <w:tcW w:w="7085" w:type="dxa"/>
            <w:gridSpan w:val="3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vAlign w:val="center"/>
            <w:hideMark/>
          </w:tcPr>
          <w:p w:rsidRPr="00FF2C66" w:rsidR="00AE6501" w:rsidP="006B2FCB" w:rsidRDefault="00AE6501" w14:paraId="6CC685AF" w14:textId="7025B092">
            <w:pPr>
              <w:pStyle w:val="PDParagraphDefault"/>
              <w:spacing w:line="240" w:lineRule="auto"/>
              <w:rPr>
                <w:rFonts w:ascii="Proxima Nova Medium" w:hAnsi="Proxima Nova Medium"/>
                <w:sz w:val="19"/>
                <w:szCs w:val="19"/>
                <w:lang w:val="es-CO"/>
              </w:rPr>
            </w:pPr>
            <w:r w:rsidRPr="00FF2C66">
              <w:rPr>
                <w:rFonts w:ascii="Proxima Nova Medium" w:hAnsi="Proxima Nova Medium"/>
                <w:sz w:val="19"/>
                <w:szCs w:val="19"/>
                <w:lang w:val="es-CO"/>
              </w:rPr>
              <w:t>   </w:t>
            </w:r>
          </w:p>
        </w:tc>
      </w:tr>
      <w:tr w:rsidRPr="00FF2C66" w:rsidR="00AE6501" w:rsidTr="006B2FCB" w14:paraId="24C492B8" w14:textId="77777777">
        <w:trPr>
          <w:trHeight w:val="20"/>
        </w:trPr>
        <w:tc>
          <w:tcPr>
            <w:tcW w:w="226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vAlign w:val="center"/>
            <w:hideMark/>
          </w:tcPr>
          <w:p w:rsidRPr="00FF2C66" w:rsidR="00AE6501" w:rsidP="008670AB" w:rsidRDefault="00AE6501" w14:paraId="7DE4468E" w14:textId="77777777">
            <w:pPr>
              <w:pStyle w:val="PDParagraphDefault"/>
              <w:spacing w:line="240" w:lineRule="auto"/>
              <w:rPr>
                <w:rFonts w:ascii="Proxima Nova Medium" w:hAnsi="Proxima Nova Medium"/>
                <w:b/>
                <w:bCs/>
                <w:color w:val="F15D22"/>
                <w:sz w:val="20"/>
                <w:szCs w:val="20"/>
                <w:lang w:val="es-CO"/>
              </w:rPr>
            </w:pPr>
            <w:r w:rsidRPr="00FF2C66">
              <w:rPr>
                <w:rFonts w:ascii="Proxima Nova Medium" w:hAnsi="Proxima Nova Medium"/>
                <w:b/>
                <w:bCs/>
                <w:color w:val="F15D22"/>
                <w:sz w:val="20"/>
                <w:szCs w:val="20"/>
                <w:lang w:val="es-CO"/>
              </w:rPr>
              <w:t>Programa/Unidad: </w:t>
            </w:r>
          </w:p>
        </w:tc>
        <w:tc>
          <w:tcPr>
            <w:tcW w:w="7085" w:type="dxa"/>
            <w:gridSpan w:val="3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vAlign w:val="center"/>
            <w:hideMark/>
          </w:tcPr>
          <w:p w:rsidRPr="00FF2C66" w:rsidR="00AE6501" w:rsidP="006B2FCB" w:rsidRDefault="00AE6501" w14:paraId="3973A66E" w14:textId="77777777">
            <w:pPr>
              <w:pStyle w:val="PDParagraphDefault"/>
              <w:spacing w:line="240" w:lineRule="auto"/>
              <w:rPr>
                <w:rFonts w:ascii="Proxima Nova Medium" w:hAnsi="Proxima Nova Medium"/>
                <w:sz w:val="19"/>
                <w:szCs w:val="19"/>
                <w:lang w:val="es-CO"/>
              </w:rPr>
            </w:pPr>
            <w:r w:rsidRPr="00FF2C66">
              <w:rPr>
                <w:rFonts w:ascii="Proxima Nova Medium" w:hAnsi="Proxima Nova Medium"/>
                <w:sz w:val="19"/>
                <w:szCs w:val="19"/>
                <w:lang w:val="es-CO"/>
              </w:rPr>
              <w:t>  </w:t>
            </w:r>
          </w:p>
        </w:tc>
      </w:tr>
      <w:tr w:rsidRPr="00FF2C66" w:rsidR="00AE6501" w:rsidTr="006B2FCB" w14:paraId="5BFC285F" w14:textId="77777777">
        <w:trPr>
          <w:trHeight w:val="20"/>
        </w:trPr>
        <w:tc>
          <w:tcPr>
            <w:tcW w:w="226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vAlign w:val="center"/>
            <w:hideMark/>
          </w:tcPr>
          <w:p w:rsidRPr="00FF2C66" w:rsidR="008670AB" w:rsidP="008670AB" w:rsidRDefault="00AE6501" w14:paraId="0F79A8CF" w14:textId="77777777">
            <w:pPr>
              <w:pStyle w:val="PDParagraphDefault"/>
              <w:spacing w:line="240" w:lineRule="auto"/>
              <w:rPr>
                <w:rFonts w:ascii="Proxima Nova Medium" w:hAnsi="Proxima Nova Medium"/>
                <w:b/>
                <w:bCs/>
                <w:color w:val="F15D22"/>
                <w:sz w:val="20"/>
                <w:szCs w:val="20"/>
                <w:lang w:val="es-CO"/>
              </w:rPr>
            </w:pPr>
            <w:r w:rsidRPr="00FF2C66">
              <w:rPr>
                <w:rFonts w:ascii="Proxima Nova Medium" w:hAnsi="Proxima Nova Medium"/>
                <w:b/>
                <w:bCs/>
                <w:color w:val="F15D22"/>
                <w:sz w:val="20"/>
                <w:szCs w:val="20"/>
                <w:lang w:val="es-CO"/>
              </w:rPr>
              <w:t xml:space="preserve">Supervisor </w:t>
            </w:r>
          </w:p>
          <w:p w:rsidRPr="00FF2C66" w:rsidR="00AE6501" w:rsidP="008670AB" w:rsidRDefault="00AE6501" w14:paraId="243D5EA2" w14:textId="72A3C2EB">
            <w:pPr>
              <w:pStyle w:val="PDParagraphDefault"/>
              <w:spacing w:line="240" w:lineRule="auto"/>
              <w:rPr>
                <w:rFonts w:ascii="Proxima Nova Medium" w:hAnsi="Proxima Nova Medium"/>
                <w:b/>
                <w:bCs/>
                <w:color w:val="F15D22"/>
                <w:sz w:val="20"/>
                <w:szCs w:val="20"/>
                <w:lang w:val="es-CO"/>
              </w:rPr>
            </w:pPr>
            <w:r w:rsidRPr="00FF2C66">
              <w:rPr>
                <w:rFonts w:ascii="Proxima Nova Medium" w:hAnsi="Proxima Nova Medium"/>
                <w:b/>
                <w:bCs/>
                <w:color w:val="F15D22"/>
                <w:sz w:val="20"/>
                <w:szCs w:val="20"/>
                <w:lang w:val="es-CO"/>
              </w:rPr>
              <w:t>(</w:t>
            </w:r>
            <w:r w:rsidRPr="00FF2C66" w:rsidR="008670AB">
              <w:rPr>
                <w:rFonts w:ascii="Proxima Nova Medium" w:hAnsi="Proxima Nova Medium"/>
                <w:b/>
                <w:bCs/>
                <w:color w:val="F15D22"/>
                <w:sz w:val="20"/>
                <w:szCs w:val="20"/>
                <w:lang w:val="es-CO"/>
              </w:rPr>
              <w:t>Nombre y cargo</w:t>
            </w:r>
            <w:r w:rsidRPr="00FF2C66">
              <w:rPr>
                <w:rFonts w:ascii="Proxima Nova Medium" w:hAnsi="Proxima Nova Medium"/>
                <w:b/>
                <w:bCs/>
                <w:color w:val="F15D22"/>
                <w:sz w:val="20"/>
                <w:szCs w:val="20"/>
                <w:lang w:val="es-CO"/>
              </w:rPr>
              <w:t>): </w:t>
            </w:r>
          </w:p>
        </w:tc>
        <w:tc>
          <w:tcPr>
            <w:tcW w:w="7085" w:type="dxa"/>
            <w:gridSpan w:val="3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vAlign w:val="center"/>
            <w:hideMark/>
          </w:tcPr>
          <w:p w:rsidRPr="00FF2C66" w:rsidR="00AE6501" w:rsidP="006B2FCB" w:rsidRDefault="00AE6501" w14:paraId="616432C2" w14:textId="77777777">
            <w:pPr>
              <w:pStyle w:val="PDParagraphDefault"/>
              <w:spacing w:line="240" w:lineRule="auto"/>
              <w:rPr>
                <w:rFonts w:ascii="Proxima Nova Medium" w:hAnsi="Proxima Nova Medium"/>
                <w:sz w:val="19"/>
                <w:szCs w:val="19"/>
                <w:lang w:val="es-CO"/>
              </w:rPr>
            </w:pPr>
            <w:r w:rsidRPr="00FF2C66">
              <w:rPr>
                <w:rFonts w:ascii="Proxima Nova Medium" w:hAnsi="Proxima Nova Medium"/>
                <w:sz w:val="19"/>
                <w:szCs w:val="19"/>
                <w:lang w:val="es-CO"/>
              </w:rPr>
              <w:t>  </w:t>
            </w:r>
          </w:p>
        </w:tc>
      </w:tr>
      <w:tr w:rsidRPr="00FF2C66" w:rsidR="00AE6501" w:rsidTr="006B2FCB" w14:paraId="5F237432" w14:textId="77777777">
        <w:trPr>
          <w:trHeight w:val="20"/>
        </w:trPr>
        <w:tc>
          <w:tcPr>
            <w:tcW w:w="226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vAlign w:val="center"/>
            <w:hideMark/>
          </w:tcPr>
          <w:p w:rsidRPr="00FF2C66" w:rsidR="00AE6501" w:rsidP="008670AB" w:rsidRDefault="00AE6501" w14:paraId="73A5B3ED" w14:textId="77777777">
            <w:pPr>
              <w:pStyle w:val="PDParagraphDefault"/>
              <w:spacing w:line="240" w:lineRule="auto"/>
              <w:rPr>
                <w:rFonts w:ascii="Proxima Nova Medium" w:hAnsi="Proxima Nova Medium"/>
                <w:b/>
                <w:bCs/>
                <w:color w:val="F15D22"/>
                <w:sz w:val="20"/>
                <w:szCs w:val="20"/>
                <w:lang w:val="es-CO"/>
              </w:rPr>
            </w:pPr>
            <w:r w:rsidRPr="00FF2C66">
              <w:rPr>
                <w:rFonts w:ascii="Proxima Nova Medium" w:hAnsi="Proxima Nova Medium"/>
                <w:b/>
                <w:bCs/>
                <w:color w:val="F15D22"/>
                <w:sz w:val="20"/>
                <w:szCs w:val="20"/>
                <w:lang w:val="es-CO"/>
              </w:rPr>
              <w:t>Financiador/Subvención.: </w:t>
            </w:r>
          </w:p>
        </w:tc>
        <w:tc>
          <w:tcPr>
            <w:tcW w:w="7085" w:type="dxa"/>
            <w:gridSpan w:val="3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vAlign w:val="center"/>
            <w:hideMark/>
          </w:tcPr>
          <w:p w:rsidRPr="00FF2C66" w:rsidR="00AE6501" w:rsidP="006B2FCB" w:rsidRDefault="00AE6501" w14:paraId="36F48F1F" w14:textId="77777777">
            <w:pPr>
              <w:pStyle w:val="PDParagraphDefault"/>
              <w:spacing w:line="240" w:lineRule="auto"/>
              <w:rPr>
                <w:rFonts w:ascii="Proxima Nova Medium" w:hAnsi="Proxima Nova Medium"/>
                <w:sz w:val="19"/>
                <w:szCs w:val="19"/>
                <w:lang w:val="es-CO"/>
              </w:rPr>
            </w:pPr>
            <w:r w:rsidRPr="00FF2C66">
              <w:rPr>
                <w:rFonts w:ascii="Proxima Nova Medium" w:hAnsi="Proxima Nova Medium"/>
                <w:sz w:val="19"/>
                <w:szCs w:val="19"/>
                <w:lang w:val="es-CO"/>
              </w:rPr>
              <w:t>  </w:t>
            </w:r>
          </w:p>
        </w:tc>
      </w:tr>
      <w:tr w:rsidRPr="00FF2C66" w:rsidR="008670AB" w:rsidTr="006B2FCB" w14:paraId="3C11B84E" w14:textId="77777777">
        <w:trPr>
          <w:trHeight w:val="20"/>
        </w:trPr>
        <w:tc>
          <w:tcPr>
            <w:tcW w:w="226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vAlign w:val="center"/>
            <w:hideMark/>
          </w:tcPr>
          <w:p w:rsidRPr="00FF2C66" w:rsidR="008670AB" w:rsidP="008670AB" w:rsidRDefault="008670AB" w14:paraId="6E2D9D7E" w14:textId="77777777">
            <w:pPr>
              <w:pStyle w:val="PDParagraphDefault"/>
              <w:spacing w:line="240" w:lineRule="auto"/>
              <w:rPr>
                <w:rFonts w:ascii="Proxima Nova Medium" w:hAnsi="Proxima Nova Medium"/>
                <w:b/>
                <w:bCs/>
                <w:color w:val="F15D22"/>
                <w:sz w:val="20"/>
                <w:szCs w:val="20"/>
                <w:lang w:val="es-CO"/>
              </w:rPr>
            </w:pPr>
            <w:r w:rsidRPr="00FF2C66">
              <w:rPr>
                <w:rFonts w:ascii="Proxima Nova Medium" w:hAnsi="Proxima Nova Medium"/>
                <w:b/>
                <w:bCs/>
                <w:color w:val="F15D22"/>
                <w:sz w:val="20"/>
                <w:szCs w:val="20"/>
                <w:lang w:val="es-CO"/>
              </w:rPr>
              <w:t>Rango salarial: </w:t>
            </w:r>
          </w:p>
        </w:tc>
        <w:tc>
          <w:tcPr>
            <w:tcW w:w="2456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hideMark/>
          </w:tcPr>
          <w:p w:rsidRPr="00FF2C66" w:rsidR="008670AB" w:rsidP="008670AB" w:rsidRDefault="008670AB" w14:paraId="3A4E4409" w14:textId="77777777">
            <w:pPr>
              <w:pStyle w:val="PDParagraphDefault"/>
              <w:spacing w:line="240" w:lineRule="auto"/>
              <w:rPr>
                <w:rFonts w:ascii="Proxima Nova Medium" w:hAnsi="Proxima Nova Medium"/>
                <w:sz w:val="19"/>
                <w:szCs w:val="19"/>
                <w:lang w:val="es-CO"/>
              </w:rPr>
            </w:pPr>
            <w:r w:rsidRPr="00FF2C66">
              <w:rPr>
                <w:rFonts w:ascii="Proxima Nova Medium" w:hAnsi="Proxima Nova Medium"/>
                <w:sz w:val="19"/>
                <w:szCs w:val="19"/>
                <w:lang w:val="es-CO"/>
              </w:rPr>
              <w:t>$  </w:t>
            </w:r>
          </w:p>
          <w:p w:rsidRPr="00FF2C66" w:rsidR="008670AB" w:rsidP="008670AB" w:rsidRDefault="008670AB" w14:paraId="5460E882" w14:textId="7ACA3488">
            <w:pPr>
              <w:pStyle w:val="PDParagraphDefault"/>
              <w:spacing w:line="240" w:lineRule="auto"/>
              <w:rPr>
                <w:rFonts w:ascii="Proxima Nova Medium" w:hAnsi="Proxima Nova Medium"/>
                <w:sz w:val="19"/>
                <w:szCs w:val="19"/>
                <w:lang w:val="es-CO"/>
              </w:rPr>
            </w:pPr>
            <w:r w:rsidRPr="00FF2C66">
              <w:rPr>
                <w:rFonts w:ascii="Proxima Nova Medium" w:hAnsi="Proxima Nova Medium"/>
                <w:sz w:val="19"/>
                <w:szCs w:val="19"/>
                <w:lang w:val="es-CO"/>
              </w:rPr>
              <w:t>Valor de salario mensual </w:t>
            </w:r>
          </w:p>
        </w:tc>
        <w:tc>
          <w:tcPr>
            <w:tcW w:w="151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vAlign w:val="center"/>
          </w:tcPr>
          <w:p w:rsidRPr="00FF2C66" w:rsidR="008670AB" w:rsidP="006B2FCB" w:rsidRDefault="008670AB" w14:paraId="41D2623D" w14:textId="1C2415FC">
            <w:pPr>
              <w:pStyle w:val="PDParagraphDefault"/>
              <w:spacing w:line="240" w:lineRule="auto"/>
              <w:rPr>
                <w:rFonts w:ascii="Proxima Nova Medium" w:hAnsi="Proxima Nova Medium"/>
                <w:b/>
                <w:bCs/>
                <w:color w:val="F15D22"/>
                <w:sz w:val="20"/>
                <w:szCs w:val="20"/>
                <w:lang w:val="es-CO"/>
              </w:rPr>
            </w:pPr>
            <w:r w:rsidRPr="00FF2C66">
              <w:rPr>
                <w:rFonts w:ascii="Proxima Nova Medium" w:hAnsi="Proxima Nova Medium"/>
                <w:b/>
                <w:bCs/>
                <w:color w:val="F15D22"/>
                <w:sz w:val="20"/>
                <w:szCs w:val="20"/>
                <w:lang w:val="es-CO"/>
              </w:rPr>
              <w:t>Cantidad de vacantes</w:t>
            </w:r>
          </w:p>
        </w:tc>
        <w:tc>
          <w:tcPr>
            <w:tcW w:w="3116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vAlign w:val="center"/>
          </w:tcPr>
          <w:p w:rsidRPr="00FF2C66" w:rsidR="008670AB" w:rsidP="006B2FCB" w:rsidRDefault="008670AB" w14:paraId="7A196A58" w14:textId="4AC6A5C5">
            <w:pPr>
              <w:pStyle w:val="PDParagraphDefault"/>
              <w:spacing w:line="240" w:lineRule="auto"/>
              <w:jc w:val="center"/>
              <w:rPr>
                <w:rFonts w:ascii="Proxima Nova Medium" w:hAnsi="Proxima Nova Medium"/>
                <w:sz w:val="19"/>
                <w:szCs w:val="19"/>
                <w:lang w:val="es-CO"/>
              </w:rPr>
            </w:pPr>
          </w:p>
        </w:tc>
      </w:tr>
      <w:tr w:rsidRPr="00FF2C66" w:rsidR="008670AB" w:rsidTr="006B2FCB" w14:paraId="726CBCF1" w14:textId="77777777">
        <w:trPr>
          <w:trHeight w:val="20"/>
        </w:trPr>
        <w:tc>
          <w:tcPr>
            <w:tcW w:w="226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vAlign w:val="center"/>
            <w:hideMark/>
          </w:tcPr>
          <w:p w:rsidRPr="00FF2C66" w:rsidR="008670AB" w:rsidP="008670AB" w:rsidRDefault="008670AB" w14:paraId="0ED86D1E" w14:textId="1B9F2F7D">
            <w:pPr>
              <w:pStyle w:val="PDParagraphDefault"/>
              <w:spacing w:line="240" w:lineRule="auto"/>
              <w:rPr>
                <w:rFonts w:ascii="Proxima Nova Medium" w:hAnsi="Proxima Nova Medium"/>
                <w:b/>
                <w:bCs/>
                <w:color w:val="F15D22"/>
                <w:sz w:val="20"/>
                <w:szCs w:val="20"/>
                <w:lang w:val="es-CO"/>
              </w:rPr>
            </w:pPr>
            <w:r w:rsidRPr="00FF2C66">
              <w:rPr>
                <w:rFonts w:ascii="Proxima Nova Medium" w:hAnsi="Proxima Nova Medium"/>
                <w:b/>
                <w:bCs/>
                <w:color w:val="F15D22"/>
                <w:sz w:val="20"/>
                <w:szCs w:val="20"/>
                <w:lang w:val="es-CO"/>
              </w:rPr>
              <w:t>Tipo de cargo: </w:t>
            </w:r>
          </w:p>
          <w:p w:rsidRPr="00FF2C66" w:rsidR="008670AB" w:rsidP="008670AB" w:rsidRDefault="008670AB" w14:paraId="1FDED724" w14:textId="77777777">
            <w:pPr>
              <w:pStyle w:val="PDParagraphDefault"/>
              <w:spacing w:line="240" w:lineRule="auto"/>
              <w:rPr>
                <w:rFonts w:ascii="Proxima Nova Medium" w:hAnsi="Proxima Nova Medium"/>
                <w:b/>
                <w:bCs/>
                <w:color w:val="F15D22"/>
                <w:sz w:val="20"/>
                <w:szCs w:val="20"/>
                <w:lang w:val="es-CO"/>
              </w:rPr>
            </w:pPr>
            <w:r w:rsidRPr="00FF2C66">
              <w:rPr>
                <w:rFonts w:ascii="Proxima Nova Medium" w:hAnsi="Proxima Nova Medium"/>
                <w:b/>
                <w:bCs/>
                <w:color w:val="F15D22"/>
                <w:sz w:val="20"/>
                <w:szCs w:val="20"/>
                <w:lang w:val="es-CO"/>
              </w:rPr>
              <w:t>  </w:t>
            </w:r>
          </w:p>
        </w:tc>
        <w:tc>
          <w:tcPr>
            <w:tcW w:w="2456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hideMark/>
          </w:tcPr>
          <w:p w:rsidRPr="00FF2C66" w:rsidR="008670AB" w:rsidP="008670AB" w:rsidRDefault="008670AB" w14:paraId="6A702EEB" w14:textId="77777777">
            <w:pPr>
              <w:pStyle w:val="PDParagraphDefault"/>
              <w:spacing w:line="240" w:lineRule="auto"/>
              <w:rPr>
                <w:rFonts w:ascii="Proxima Nova Medium" w:hAnsi="Proxima Nova Medium"/>
                <w:sz w:val="19"/>
                <w:szCs w:val="19"/>
                <w:lang w:val="es-CO"/>
              </w:rPr>
            </w:pPr>
            <w:r w:rsidRPr="00FF2C66">
              <w:rPr>
                <w:rFonts w:ascii="Proxima Nova Medium" w:hAnsi="Proxima Nova Medium"/>
                <w:sz w:val="19"/>
                <w:szCs w:val="19"/>
                <w:lang w:val="es-CO"/>
              </w:rPr>
              <w:t>☐    Nueva posición</w:t>
            </w:r>
          </w:p>
          <w:p w:rsidRPr="00FF2C66" w:rsidR="008670AB" w:rsidP="008670AB" w:rsidRDefault="008670AB" w14:paraId="0FFEF311" w14:textId="5BB19D1B">
            <w:pPr>
              <w:pStyle w:val="PDParagraphDefault"/>
              <w:spacing w:line="240" w:lineRule="auto"/>
              <w:rPr>
                <w:rFonts w:ascii="Proxima Nova Medium" w:hAnsi="Proxima Nova Medium"/>
                <w:sz w:val="19"/>
                <w:szCs w:val="19"/>
                <w:lang w:val="es-CO"/>
              </w:rPr>
            </w:pPr>
            <w:r w:rsidRPr="00FF2C66">
              <w:rPr>
                <w:rFonts w:ascii="Proxima Nova Medium" w:hAnsi="Proxima Nova Medium"/>
                <w:sz w:val="19"/>
                <w:szCs w:val="19"/>
                <w:lang w:val="es-CO"/>
              </w:rPr>
              <w:t>☐    Posición existente (reemplazará a un miembro del equipo)</w:t>
            </w:r>
          </w:p>
        </w:tc>
        <w:tc>
          <w:tcPr>
            <w:tcW w:w="151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vAlign w:val="center"/>
          </w:tcPr>
          <w:p w:rsidRPr="00FF2C66" w:rsidR="008670AB" w:rsidP="006B2FCB" w:rsidRDefault="008670AB" w14:paraId="0A0F9E13" w14:textId="00E3F1EA">
            <w:pPr>
              <w:pStyle w:val="PDParagraphDefault"/>
              <w:spacing w:line="240" w:lineRule="auto"/>
              <w:rPr>
                <w:rFonts w:ascii="Proxima Nova Medium" w:hAnsi="Proxima Nova Medium"/>
                <w:b/>
                <w:bCs/>
                <w:color w:val="F15D22"/>
                <w:sz w:val="20"/>
                <w:szCs w:val="20"/>
                <w:lang w:val="es-CO"/>
              </w:rPr>
            </w:pPr>
            <w:r w:rsidRPr="00FF2C66">
              <w:rPr>
                <w:rFonts w:ascii="Proxima Nova Medium" w:hAnsi="Proxima Nova Medium"/>
                <w:b/>
                <w:bCs/>
                <w:color w:val="F15D22"/>
                <w:sz w:val="20"/>
                <w:szCs w:val="20"/>
                <w:lang w:val="es-CO"/>
              </w:rPr>
              <w:t>Tipo de contratación</w:t>
            </w:r>
          </w:p>
        </w:tc>
        <w:tc>
          <w:tcPr>
            <w:tcW w:w="3116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</w:tcPr>
          <w:p w:rsidRPr="00FF2C66" w:rsidR="008670AB" w:rsidP="008670AB" w:rsidRDefault="00E16330" w14:paraId="215D47AA" w14:textId="77777777">
            <w:pPr>
              <w:spacing w:after="0" w:line="240" w:lineRule="auto"/>
              <w:rPr>
                <w:rFonts w:ascii="Proxima Nova Medium" w:hAnsi="Proxima Nova Medium" w:cs="Arial"/>
                <w:color w:val="000000"/>
                <w:sz w:val="19"/>
                <w:szCs w:val="19"/>
                <w:lang w:val="es-CO"/>
              </w:rPr>
            </w:pPr>
            <w:sdt>
              <w:sdtPr>
                <w:rPr>
                  <w:rFonts w:ascii="Proxima Nova Medium" w:hAnsi="Proxima Nova Medium" w:cs="Arial"/>
                  <w:color w:val="000000"/>
                  <w:sz w:val="19"/>
                  <w:szCs w:val="19"/>
                  <w:lang w:val="es-CO"/>
                </w:rPr>
                <w:id w:val="-926578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F2C66" w:rsidR="008670AB">
                  <w:rPr>
                    <w:rFonts w:ascii="Proxima Nova Medium" w:hAnsi="Proxima Nova Medium" w:cs="Segoe UI Symbol"/>
                    <w:color w:val="000000"/>
                    <w:sz w:val="19"/>
                    <w:szCs w:val="19"/>
                    <w:lang w:val="es-CO"/>
                  </w:rPr>
                  <w:t>☐</w:t>
                </w:r>
              </w:sdtContent>
            </w:sdt>
            <w:r w:rsidRPr="00FF2C66" w:rsidR="008670AB">
              <w:rPr>
                <w:rFonts w:ascii="Proxima Nova Medium" w:hAnsi="Proxima Nova Medium" w:cs="Arial"/>
                <w:color w:val="000000"/>
                <w:sz w:val="19"/>
                <w:szCs w:val="19"/>
                <w:lang w:val="es-CO"/>
              </w:rPr>
              <w:t xml:space="preserve">   Término Indefinido</w:t>
            </w:r>
          </w:p>
          <w:p w:rsidRPr="00FF2C66" w:rsidR="008670AB" w:rsidP="008670AB" w:rsidRDefault="00E16330" w14:paraId="12930520" w14:textId="77777777">
            <w:pPr>
              <w:spacing w:after="0" w:line="240" w:lineRule="auto"/>
              <w:rPr>
                <w:rFonts w:ascii="Proxima Nova Medium" w:hAnsi="Proxima Nova Medium" w:cs="Arial"/>
                <w:color w:val="000000"/>
                <w:sz w:val="19"/>
                <w:szCs w:val="19"/>
                <w:lang w:val="es-CO"/>
              </w:rPr>
            </w:pPr>
            <w:sdt>
              <w:sdtPr>
                <w:rPr>
                  <w:rFonts w:ascii="Proxima Nova Medium" w:hAnsi="Proxima Nova Medium" w:cs="Arial"/>
                  <w:color w:val="000000"/>
                  <w:sz w:val="19"/>
                  <w:szCs w:val="19"/>
                  <w:lang w:val="es-CO"/>
                </w:rPr>
                <w:id w:val="1722476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F2C66" w:rsidR="008670AB">
                  <w:rPr>
                    <w:rFonts w:ascii="Proxima Nova Medium" w:hAnsi="Proxima Nova Medium" w:cs="Segoe UI Symbol"/>
                    <w:color w:val="000000"/>
                    <w:sz w:val="19"/>
                    <w:szCs w:val="19"/>
                    <w:lang w:val="es-CO"/>
                  </w:rPr>
                  <w:t>☐</w:t>
                </w:r>
              </w:sdtContent>
            </w:sdt>
            <w:r w:rsidRPr="00FF2C66" w:rsidR="008670AB">
              <w:rPr>
                <w:rFonts w:ascii="Proxima Nova Medium" w:hAnsi="Proxima Nova Medium" w:cs="Arial"/>
                <w:color w:val="000000"/>
                <w:sz w:val="19"/>
                <w:szCs w:val="19"/>
                <w:lang w:val="es-CO"/>
              </w:rPr>
              <w:t xml:space="preserve">   Término fijo    </w:t>
            </w:r>
            <w:r w:rsidRPr="00FF2C66" w:rsidR="008670AB">
              <w:rPr>
                <w:rFonts w:ascii="Proxima Nova Medium" w:hAnsi="Proxima Nova Medium" w:cs="Arial"/>
                <w:color w:val="000000"/>
                <w:sz w:val="19"/>
                <w:szCs w:val="19"/>
                <w:lang w:val="es-CO"/>
              </w:rPr>
              <w:fldChar w:fldCharType="begin">
                <w:ffData>
                  <w:name w:val="Text1"/>
                  <w:enabled/>
                  <w:calcOnExit w:val="0"/>
                  <w:textInput>
                    <w:type w:val="number"/>
                    <w:maxLength w:val="12"/>
                  </w:textInput>
                </w:ffData>
              </w:fldChar>
            </w:r>
            <w:bookmarkStart w:name="Text1" w:id="0"/>
            <w:r w:rsidRPr="00FF2C66" w:rsidR="008670AB">
              <w:rPr>
                <w:rFonts w:ascii="Proxima Nova Medium" w:hAnsi="Proxima Nova Medium" w:cs="Arial"/>
                <w:color w:val="000000"/>
                <w:sz w:val="19"/>
                <w:szCs w:val="19"/>
                <w:lang w:val="es-CO"/>
              </w:rPr>
              <w:instrText xml:space="preserve"> FORMTEXT </w:instrText>
            </w:r>
            <w:r w:rsidRPr="00FF2C66" w:rsidR="008670AB">
              <w:rPr>
                <w:rFonts w:ascii="Proxima Nova Medium" w:hAnsi="Proxima Nova Medium" w:cs="Arial"/>
                <w:color w:val="000000"/>
                <w:sz w:val="19"/>
                <w:szCs w:val="19"/>
                <w:lang w:val="es-CO"/>
              </w:rPr>
            </w:r>
            <w:r w:rsidRPr="00FF2C66" w:rsidR="008670AB">
              <w:rPr>
                <w:rFonts w:ascii="Proxima Nova Medium" w:hAnsi="Proxima Nova Medium" w:cs="Arial"/>
                <w:color w:val="000000"/>
                <w:sz w:val="19"/>
                <w:szCs w:val="19"/>
                <w:lang w:val="es-CO"/>
              </w:rPr>
              <w:fldChar w:fldCharType="separate"/>
            </w:r>
            <w:r w:rsidRPr="00FF2C66" w:rsidR="008670AB">
              <w:rPr>
                <w:rFonts w:ascii="Proxima Nova Medium" w:hAnsi="Proxima Nova Medium" w:cs="Arial"/>
                <w:color w:val="000000"/>
                <w:sz w:val="19"/>
                <w:szCs w:val="19"/>
                <w:lang w:val="es-CO"/>
              </w:rPr>
              <w:t> </w:t>
            </w:r>
            <w:r w:rsidRPr="00FF2C66" w:rsidR="008670AB">
              <w:rPr>
                <w:rFonts w:ascii="Proxima Nova Medium" w:hAnsi="Proxima Nova Medium" w:cs="Arial"/>
                <w:color w:val="000000"/>
                <w:sz w:val="19"/>
                <w:szCs w:val="19"/>
                <w:lang w:val="es-CO"/>
              </w:rPr>
              <w:t> </w:t>
            </w:r>
            <w:r w:rsidRPr="00FF2C66" w:rsidR="008670AB">
              <w:rPr>
                <w:rFonts w:ascii="Proxima Nova Medium" w:hAnsi="Proxima Nova Medium" w:cs="Arial"/>
                <w:color w:val="000000"/>
                <w:sz w:val="19"/>
                <w:szCs w:val="19"/>
                <w:lang w:val="es-CO"/>
              </w:rPr>
              <w:t> </w:t>
            </w:r>
            <w:r w:rsidRPr="00FF2C66" w:rsidR="008670AB">
              <w:rPr>
                <w:rFonts w:ascii="Proxima Nova Medium" w:hAnsi="Proxima Nova Medium" w:cs="Arial"/>
                <w:color w:val="000000"/>
                <w:sz w:val="19"/>
                <w:szCs w:val="19"/>
                <w:lang w:val="es-CO"/>
              </w:rPr>
              <w:t> </w:t>
            </w:r>
            <w:r w:rsidRPr="00FF2C66" w:rsidR="008670AB">
              <w:rPr>
                <w:rFonts w:ascii="Proxima Nova Medium" w:hAnsi="Proxima Nova Medium" w:cs="Arial"/>
                <w:color w:val="000000"/>
                <w:sz w:val="19"/>
                <w:szCs w:val="19"/>
                <w:lang w:val="es-CO"/>
              </w:rPr>
              <w:t> </w:t>
            </w:r>
            <w:r w:rsidRPr="00FF2C66" w:rsidR="008670AB">
              <w:rPr>
                <w:rFonts w:ascii="Proxima Nova Medium" w:hAnsi="Proxima Nova Medium" w:cs="Arial"/>
                <w:color w:val="000000"/>
                <w:sz w:val="19"/>
                <w:szCs w:val="19"/>
                <w:lang w:val="es-CO"/>
              </w:rPr>
              <w:fldChar w:fldCharType="end"/>
            </w:r>
            <w:bookmarkEnd w:id="0"/>
            <w:r w:rsidRPr="00FF2C66" w:rsidR="008670AB">
              <w:rPr>
                <w:rFonts w:ascii="Proxima Nova Medium" w:hAnsi="Proxima Nova Medium" w:cs="Arial"/>
                <w:color w:val="000000"/>
                <w:sz w:val="19"/>
                <w:szCs w:val="19"/>
                <w:lang w:val="es-CO"/>
              </w:rPr>
              <w:t xml:space="preserve">   meses </w:t>
            </w:r>
          </w:p>
          <w:p w:rsidRPr="00FF2C66" w:rsidR="008670AB" w:rsidP="008670AB" w:rsidRDefault="00E16330" w14:paraId="2D38513A" w14:textId="77777777">
            <w:pPr>
              <w:spacing w:after="0" w:line="240" w:lineRule="auto"/>
              <w:rPr>
                <w:rFonts w:ascii="Proxima Nova Medium" w:hAnsi="Proxima Nova Medium" w:cs="Arial"/>
                <w:color w:val="000000"/>
                <w:sz w:val="19"/>
                <w:szCs w:val="19"/>
                <w:lang w:val="es-CO"/>
              </w:rPr>
            </w:pPr>
            <w:sdt>
              <w:sdtPr>
                <w:rPr>
                  <w:rFonts w:ascii="Proxima Nova Medium" w:hAnsi="Proxima Nova Medium" w:cs="Arial"/>
                  <w:color w:val="000000"/>
                  <w:sz w:val="19"/>
                  <w:szCs w:val="19"/>
                  <w:lang w:val="es-CO"/>
                </w:rPr>
                <w:id w:val="18000355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F2C66" w:rsidR="008670AB">
                  <w:rPr>
                    <w:rFonts w:ascii="Proxima Nova Medium" w:hAnsi="Proxima Nova Medium" w:cs="Segoe UI Symbol"/>
                    <w:color w:val="000000"/>
                    <w:sz w:val="19"/>
                    <w:szCs w:val="19"/>
                    <w:lang w:val="es-CO"/>
                  </w:rPr>
                  <w:t>☐</w:t>
                </w:r>
              </w:sdtContent>
            </w:sdt>
            <w:r w:rsidRPr="00FF2C66" w:rsidR="008670AB">
              <w:rPr>
                <w:rFonts w:ascii="Proxima Nova Medium" w:hAnsi="Proxima Nova Medium" w:cs="Arial"/>
                <w:color w:val="000000"/>
                <w:sz w:val="19"/>
                <w:szCs w:val="19"/>
                <w:lang w:val="es-CO"/>
              </w:rPr>
              <w:t xml:space="preserve">   Pasante profesional</w:t>
            </w:r>
          </w:p>
          <w:p w:rsidRPr="00FF2C66" w:rsidR="008670AB" w:rsidP="008670AB" w:rsidRDefault="00E16330" w14:paraId="7DEFC530" w14:textId="6490E52D">
            <w:pPr>
              <w:pStyle w:val="PDParagraphDefault"/>
              <w:spacing w:line="240" w:lineRule="auto"/>
              <w:rPr>
                <w:rFonts w:ascii="Proxima Nova Medium" w:hAnsi="Proxima Nova Medium"/>
                <w:sz w:val="19"/>
                <w:szCs w:val="19"/>
                <w:lang w:val="es-CO"/>
              </w:rPr>
            </w:pPr>
            <w:sdt>
              <w:sdtPr>
                <w:rPr>
                  <w:rFonts w:ascii="Proxima Nova Medium" w:hAnsi="Proxima Nova Medium"/>
                  <w:sz w:val="19"/>
                  <w:szCs w:val="19"/>
                  <w:lang w:val="es-CO"/>
                </w:rPr>
                <w:id w:val="-19219408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F2C66" w:rsidR="008670AB">
                  <w:rPr>
                    <w:rFonts w:ascii="Proxima Nova Medium" w:hAnsi="Proxima Nova Medium" w:cs="Segoe UI Symbol"/>
                    <w:sz w:val="19"/>
                    <w:szCs w:val="19"/>
                    <w:lang w:val="es-CO"/>
                  </w:rPr>
                  <w:t>☐</w:t>
                </w:r>
              </w:sdtContent>
            </w:sdt>
            <w:r w:rsidRPr="00FF2C66" w:rsidR="008670AB">
              <w:rPr>
                <w:rFonts w:ascii="Proxima Nova Medium" w:hAnsi="Proxima Nova Medium"/>
                <w:sz w:val="19"/>
                <w:szCs w:val="19"/>
                <w:lang w:val="es-CO"/>
              </w:rPr>
              <w:t xml:space="preserve">   Practicante SENA</w:t>
            </w:r>
          </w:p>
        </w:tc>
      </w:tr>
      <w:tr w:rsidRPr="00FF2C66" w:rsidR="008670AB" w:rsidTr="006B2FCB" w14:paraId="1B2AA328" w14:textId="77777777">
        <w:trPr>
          <w:trHeight w:val="20"/>
        </w:trPr>
        <w:tc>
          <w:tcPr>
            <w:tcW w:w="226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vAlign w:val="center"/>
            <w:hideMark/>
          </w:tcPr>
          <w:p w:rsidRPr="00FF2C66" w:rsidR="008670AB" w:rsidP="008670AB" w:rsidRDefault="008670AB" w14:paraId="50996927" w14:textId="5FD3FF12">
            <w:pPr>
              <w:pStyle w:val="PDParagraphDefault"/>
              <w:spacing w:line="240" w:lineRule="auto"/>
              <w:rPr>
                <w:rFonts w:ascii="Proxima Nova Medium" w:hAnsi="Proxima Nova Medium"/>
                <w:b/>
                <w:bCs/>
                <w:color w:val="F15D22"/>
                <w:sz w:val="20"/>
                <w:szCs w:val="20"/>
                <w:lang w:val="es-CO"/>
              </w:rPr>
            </w:pPr>
            <w:r w:rsidRPr="00FF2C66">
              <w:rPr>
                <w:rFonts w:ascii="Proxima Nova Medium" w:hAnsi="Proxima Nova Medium"/>
                <w:b/>
                <w:bCs/>
                <w:color w:val="F15D22"/>
                <w:sz w:val="20"/>
                <w:szCs w:val="20"/>
                <w:lang w:val="es-CO"/>
              </w:rPr>
              <w:t xml:space="preserve">Fecha </w:t>
            </w:r>
            <w:r w:rsidRPr="00FF2C66" w:rsidR="00494B23">
              <w:rPr>
                <w:rFonts w:ascii="Proxima Nova Medium" w:hAnsi="Proxima Nova Medium"/>
                <w:b/>
                <w:bCs/>
                <w:color w:val="F15D22"/>
                <w:sz w:val="20"/>
                <w:szCs w:val="20"/>
                <w:lang w:val="es-CO"/>
              </w:rPr>
              <w:t xml:space="preserve">prevista de inicio </w:t>
            </w:r>
            <w:r w:rsidRPr="00FF2C66">
              <w:rPr>
                <w:rFonts w:ascii="Proxima Nova Medium" w:hAnsi="Proxima Nova Medium"/>
                <w:b/>
                <w:bCs/>
                <w:color w:val="F15D22"/>
                <w:sz w:val="20"/>
                <w:szCs w:val="20"/>
                <w:lang w:val="es-CO"/>
              </w:rPr>
              <w:t>de la posición: </w:t>
            </w:r>
          </w:p>
        </w:tc>
        <w:tc>
          <w:tcPr>
            <w:tcW w:w="7085" w:type="dxa"/>
            <w:gridSpan w:val="3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vAlign w:val="center"/>
            <w:hideMark/>
          </w:tcPr>
          <w:p w:rsidRPr="00FF2C66" w:rsidR="008670AB" w:rsidP="006B2FCB" w:rsidRDefault="008670AB" w14:paraId="2863E3E5" w14:textId="77777777">
            <w:pPr>
              <w:pStyle w:val="PDParagraphDefault"/>
              <w:spacing w:line="240" w:lineRule="auto"/>
              <w:rPr>
                <w:rFonts w:ascii="Proxima Nova Medium" w:hAnsi="Proxima Nova Medium"/>
                <w:sz w:val="19"/>
                <w:szCs w:val="19"/>
                <w:lang w:val="es-CO"/>
              </w:rPr>
            </w:pPr>
            <w:r w:rsidRPr="00FF2C66">
              <w:rPr>
                <w:rFonts w:ascii="Proxima Nova Medium" w:hAnsi="Proxima Nova Medium"/>
                <w:sz w:val="19"/>
                <w:szCs w:val="19"/>
                <w:lang w:val="es-CO"/>
              </w:rPr>
              <w:t>  </w:t>
            </w:r>
          </w:p>
        </w:tc>
      </w:tr>
      <w:tr w:rsidRPr="00FF2C66" w:rsidR="008670AB" w:rsidTr="006B2FCB" w14:paraId="13A2AE0D" w14:textId="77777777">
        <w:trPr>
          <w:trHeight w:val="20"/>
        </w:trPr>
        <w:tc>
          <w:tcPr>
            <w:tcW w:w="226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vAlign w:val="center"/>
            <w:hideMark/>
          </w:tcPr>
          <w:p w:rsidRPr="00FF2C66" w:rsidR="008670AB" w:rsidP="008670AB" w:rsidRDefault="008670AB" w14:paraId="5DC06DC3" w14:textId="77777777">
            <w:pPr>
              <w:pStyle w:val="PDParagraphDefault"/>
              <w:spacing w:line="240" w:lineRule="auto"/>
              <w:rPr>
                <w:rFonts w:ascii="Proxima Nova Medium" w:hAnsi="Proxima Nova Medium"/>
                <w:b/>
                <w:bCs/>
                <w:color w:val="F15D22"/>
                <w:sz w:val="20"/>
                <w:szCs w:val="20"/>
                <w:lang w:val="es-CO"/>
              </w:rPr>
            </w:pPr>
            <w:r w:rsidRPr="00FF2C66">
              <w:rPr>
                <w:rFonts w:ascii="Proxima Nova Medium" w:hAnsi="Proxima Nova Medium"/>
                <w:b/>
                <w:bCs/>
                <w:color w:val="F15D22"/>
                <w:sz w:val="20"/>
                <w:szCs w:val="20"/>
                <w:lang w:val="es-CO"/>
              </w:rPr>
              <w:t>Comentarios: </w:t>
            </w:r>
          </w:p>
        </w:tc>
        <w:tc>
          <w:tcPr>
            <w:tcW w:w="7085" w:type="dxa"/>
            <w:gridSpan w:val="3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vAlign w:val="center"/>
            <w:hideMark/>
          </w:tcPr>
          <w:p w:rsidRPr="00FF2C66" w:rsidR="008670AB" w:rsidP="006B2FCB" w:rsidRDefault="008670AB" w14:paraId="3A3FC202" w14:textId="77777777">
            <w:pPr>
              <w:pStyle w:val="PDParagraphDefault"/>
              <w:spacing w:line="240" w:lineRule="auto"/>
              <w:rPr>
                <w:rFonts w:ascii="Proxima Nova Medium" w:hAnsi="Proxima Nova Medium"/>
                <w:sz w:val="19"/>
                <w:szCs w:val="19"/>
                <w:lang w:val="es-CO"/>
              </w:rPr>
            </w:pPr>
            <w:r w:rsidRPr="00FF2C66">
              <w:rPr>
                <w:rFonts w:ascii="Proxima Nova Medium" w:hAnsi="Proxima Nova Medium"/>
                <w:sz w:val="19"/>
                <w:szCs w:val="19"/>
                <w:lang w:val="es-CO"/>
              </w:rPr>
              <w:t>  </w:t>
            </w:r>
          </w:p>
          <w:p w:rsidRPr="00FF2C66" w:rsidR="008670AB" w:rsidP="006B2FCB" w:rsidRDefault="008670AB" w14:paraId="3B029D58" w14:textId="77777777">
            <w:pPr>
              <w:pStyle w:val="PDParagraphDefault"/>
              <w:spacing w:line="240" w:lineRule="auto"/>
              <w:rPr>
                <w:rFonts w:ascii="Proxima Nova Medium" w:hAnsi="Proxima Nova Medium"/>
                <w:sz w:val="19"/>
                <w:szCs w:val="19"/>
                <w:lang w:val="es-CO"/>
              </w:rPr>
            </w:pPr>
            <w:r w:rsidRPr="00FF2C66">
              <w:rPr>
                <w:rFonts w:ascii="Proxima Nova Medium" w:hAnsi="Proxima Nova Medium"/>
                <w:sz w:val="19"/>
                <w:szCs w:val="19"/>
                <w:lang w:val="es-CO"/>
              </w:rPr>
              <w:t>  </w:t>
            </w:r>
          </w:p>
          <w:p w:rsidRPr="00FF2C66" w:rsidR="008670AB" w:rsidP="006B2FCB" w:rsidRDefault="008670AB" w14:paraId="6E5B11E8" w14:textId="77777777">
            <w:pPr>
              <w:pStyle w:val="PDParagraphDefault"/>
              <w:spacing w:line="240" w:lineRule="auto"/>
              <w:rPr>
                <w:rFonts w:ascii="Proxima Nova Medium" w:hAnsi="Proxima Nova Medium"/>
                <w:sz w:val="19"/>
                <w:szCs w:val="19"/>
                <w:lang w:val="es-CO"/>
              </w:rPr>
            </w:pPr>
            <w:r w:rsidRPr="00FF2C66">
              <w:rPr>
                <w:rFonts w:ascii="Proxima Nova Medium" w:hAnsi="Proxima Nova Medium"/>
                <w:sz w:val="19"/>
                <w:szCs w:val="19"/>
                <w:lang w:val="es-CO"/>
              </w:rPr>
              <w:t>  </w:t>
            </w:r>
          </w:p>
          <w:p w:rsidRPr="00FF2C66" w:rsidR="008670AB" w:rsidP="006B2FCB" w:rsidRDefault="008670AB" w14:paraId="36CAE26D" w14:textId="77777777">
            <w:pPr>
              <w:pStyle w:val="PDParagraphDefault"/>
              <w:spacing w:line="240" w:lineRule="auto"/>
              <w:rPr>
                <w:rFonts w:ascii="Proxima Nova Medium" w:hAnsi="Proxima Nova Medium"/>
                <w:sz w:val="19"/>
                <w:szCs w:val="19"/>
                <w:lang w:val="es-CO"/>
              </w:rPr>
            </w:pPr>
            <w:r w:rsidRPr="00FF2C66">
              <w:rPr>
                <w:rFonts w:ascii="Proxima Nova Medium" w:hAnsi="Proxima Nova Medium"/>
                <w:sz w:val="19"/>
                <w:szCs w:val="19"/>
                <w:lang w:val="es-CO"/>
              </w:rPr>
              <w:t>  </w:t>
            </w:r>
          </w:p>
          <w:p w:rsidRPr="00FF2C66" w:rsidR="008670AB" w:rsidP="006B2FCB" w:rsidRDefault="008670AB" w14:paraId="205D2DDE" w14:textId="77777777">
            <w:pPr>
              <w:pStyle w:val="PDParagraphDefault"/>
              <w:spacing w:line="240" w:lineRule="auto"/>
              <w:rPr>
                <w:rFonts w:ascii="Proxima Nova Medium" w:hAnsi="Proxima Nova Medium"/>
                <w:sz w:val="19"/>
                <w:szCs w:val="19"/>
                <w:lang w:val="es-CO"/>
              </w:rPr>
            </w:pPr>
            <w:r w:rsidRPr="00FF2C66">
              <w:rPr>
                <w:rFonts w:ascii="Proxima Nova Medium" w:hAnsi="Proxima Nova Medium"/>
                <w:sz w:val="19"/>
                <w:szCs w:val="19"/>
                <w:lang w:val="es-CO"/>
              </w:rPr>
              <w:t>  </w:t>
            </w:r>
          </w:p>
          <w:p w:rsidRPr="00FF2C66" w:rsidR="008670AB" w:rsidP="006B2FCB" w:rsidRDefault="008670AB" w14:paraId="31B54EF4" w14:textId="77777777">
            <w:pPr>
              <w:pStyle w:val="PDParagraphDefault"/>
              <w:spacing w:line="240" w:lineRule="auto"/>
              <w:rPr>
                <w:rFonts w:ascii="Proxima Nova Medium" w:hAnsi="Proxima Nova Medium"/>
                <w:sz w:val="19"/>
                <w:szCs w:val="19"/>
                <w:lang w:val="es-CO"/>
              </w:rPr>
            </w:pPr>
            <w:r w:rsidRPr="00FF2C66">
              <w:rPr>
                <w:rFonts w:ascii="Proxima Nova Medium" w:hAnsi="Proxima Nova Medium"/>
                <w:sz w:val="19"/>
                <w:szCs w:val="19"/>
                <w:lang w:val="es-CO"/>
              </w:rPr>
              <w:t>  </w:t>
            </w:r>
          </w:p>
        </w:tc>
      </w:tr>
    </w:tbl>
    <w:p w:rsidRPr="00FF2C66" w:rsidR="00AE6501" w:rsidP="00AE6501" w:rsidRDefault="00AE6501" w14:paraId="73D3BB58" w14:textId="2F68A8FF">
      <w:pPr>
        <w:pStyle w:val="PDParagraphDefault"/>
        <w:rPr>
          <w:rFonts w:ascii="Proxima Nova Medium" w:hAnsi="Proxima Nova Medium"/>
          <w:b w:val="1"/>
          <w:bCs w:val="1"/>
          <w:color w:val="F15D22"/>
          <w:sz w:val="20"/>
          <w:szCs w:val="20"/>
          <w:lang w:val="es-CO"/>
        </w:rPr>
      </w:pPr>
      <w:r w:rsidRPr="47B7DBB5" w:rsidR="00AE6501">
        <w:rPr>
          <w:rFonts w:ascii="Proxima Nova Medium" w:hAnsi="Proxima Nova Medium"/>
          <w:sz w:val="19"/>
          <w:szCs w:val="19"/>
          <w:lang w:val="es-CO"/>
        </w:rPr>
        <w:t>  </w:t>
      </w:r>
      <w:r w:rsidRPr="47B7DBB5" w:rsidR="00AE6501">
        <w:rPr>
          <w:rFonts w:ascii="Proxima Nova Medium" w:hAnsi="Proxima Nova Medium"/>
          <w:b w:val="1"/>
          <w:bCs w:val="1"/>
          <w:color w:val="F15D22"/>
          <w:sz w:val="20"/>
          <w:szCs w:val="20"/>
          <w:lang w:val="es-CO"/>
        </w:rPr>
        <w:t>Visión general de la posición </w:t>
      </w:r>
    </w:p>
    <w:p w:rsidRPr="00FF2C66" w:rsidR="006B2FCB" w:rsidP="006B2FCB" w:rsidRDefault="00AE6501" w14:paraId="14EEA046" w14:textId="77777777">
      <w:pPr>
        <w:pStyle w:val="PDParagraphDefault"/>
        <w:numPr>
          <w:ilvl w:val="0"/>
          <w:numId w:val="20"/>
        </w:numPr>
        <w:rPr>
          <w:rFonts w:ascii="Proxima Nova Medium" w:hAnsi="Proxima Nova Medium"/>
          <w:sz w:val="19"/>
          <w:szCs w:val="19"/>
          <w:lang w:val="es-ES"/>
        </w:rPr>
      </w:pPr>
      <w:r w:rsidRPr="00FF2C66">
        <w:rPr>
          <w:rFonts w:ascii="Proxima Nova Medium" w:hAnsi="Proxima Nova Medium"/>
          <w:sz w:val="19"/>
          <w:szCs w:val="19"/>
          <w:lang w:val="es-ES"/>
        </w:rPr>
        <w:t xml:space="preserve">Indique brevemente los deberes y responsabilidades principales de esta posición. </w:t>
      </w:r>
    </w:p>
    <w:p w:rsidRPr="00FF2C66" w:rsidR="00AE6501" w:rsidP="006B2FCB" w:rsidRDefault="00AE6501" w14:paraId="1CC70420" w14:textId="11D13745">
      <w:pPr>
        <w:pStyle w:val="PDParagraphDefault"/>
        <w:numPr>
          <w:ilvl w:val="0"/>
          <w:numId w:val="20"/>
        </w:numPr>
        <w:rPr>
          <w:rFonts w:ascii="Proxima Nova Medium" w:hAnsi="Proxima Nova Medium"/>
          <w:sz w:val="19"/>
          <w:szCs w:val="19"/>
          <w:lang w:val="es-CO"/>
        </w:rPr>
      </w:pPr>
      <w:r w:rsidRPr="66B7E0B9" w:rsidR="00AE6501">
        <w:rPr>
          <w:rFonts w:ascii="Proxima Nova Medium" w:hAnsi="Proxima Nova Medium"/>
          <w:sz w:val="19"/>
          <w:szCs w:val="19"/>
          <w:lang w:val="es-ES"/>
        </w:rPr>
        <w:t>Adjunte la descripción de la posición y e</w:t>
      </w:r>
      <w:r w:rsidRPr="66B7E0B9" w:rsidR="008670AB">
        <w:rPr>
          <w:rFonts w:ascii="Proxima Nova Medium" w:hAnsi="Proxima Nova Medium"/>
          <w:sz w:val="19"/>
          <w:szCs w:val="19"/>
          <w:lang w:val="es-ES"/>
        </w:rPr>
        <w:t>nv</w:t>
      </w:r>
      <w:r w:rsidRPr="66B7E0B9" w:rsidR="006B2FCB">
        <w:rPr>
          <w:rFonts w:ascii="Proxima Nova Medium" w:hAnsi="Proxima Nova Medium"/>
          <w:sz w:val="19"/>
          <w:szCs w:val="19"/>
          <w:lang w:val="es-ES"/>
        </w:rPr>
        <w:t>iar</w:t>
      </w:r>
      <w:r w:rsidRPr="66B7E0B9" w:rsidR="008670AB">
        <w:rPr>
          <w:rFonts w:ascii="Proxima Nova Medium" w:hAnsi="Proxima Nova Medium"/>
          <w:sz w:val="19"/>
          <w:szCs w:val="19"/>
          <w:lang w:val="es-ES"/>
        </w:rPr>
        <w:t xml:space="preserve"> a</w:t>
      </w:r>
      <w:r w:rsidRPr="66B7E0B9" w:rsidR="00AE6501">
        <w:rPr>
          <w:rFonts w:ascii="Proxima Nova Medium" w:hAnsi="Proxima Nova Medium"/>
          <w:sz w:val="19"/>
          <w:szCs w:val="19"/>
          <w:lang w:val="es-ES"/>
        </w:rPr>
        <w:t>l</w:t>
      </w:r>
      <w:r w:rsidRPr="66B7E0B9" w:rsidR="008670AB">
        <w:rPr>
          <w:rFonts w:ascii="Proxima Nova Medium" w:hAnsi="Proxima Nova Medium"/>
          <w:sz w:val="19"/>
          <w:szCs w:val="19"/>
          <w:lang w:val="es-ES"/>
        </w:rPr>
        <w:t xml:space="preserve"> Oficial de Recursos </w:t>
      </w:r>
      <w:proofErr w:type="gramStart"/>
      <w:r w:rsidRPr="66B7E0B9" w:rsidR="008670AB">
        <w:rPr>
          <w:rFonts w:ascii="Proxima Nova Medium" w:hAnsi="Proxima Nova Medium"/>
          <w:sz w:val="19"/>
          <w:szCs w:val="19"/>
          <w:lang w:val="es-ES"/>
        </w:rPr>
        <w:t xml:space="preserve">Humanos </w:t>
      </w:r>
      <w:r w:rsidRPr="66B7E0B9" w:rsidR="00AE6501">
        <w:rPr>
          <w:rFonts w:ascii="Proxima Nova Medium" w:hAnsi="Proxima Nova Medium"/>
          <w:sz w:val="19"/>
          <w:szCs w:val="19"/>
          <w:lang w:val="es-ES"/>
        </w:rPr>
        <w:t xml:space="preserve"> </w:t>
      </w:r>
      <w:r w:rsidRPr="66B7E0B9" w:rsidR="00494B23">
        <w:rPr>
          <w:rFonts w:ascii="Proxima Nova Medium" w:hAnsi="Proxima Nova Medium"/>
          <w:sz w:val="19"/>
          <w:szCs w:val="19"/>
          <w:lang w:val="es-ES"/>
        </w:rPr>
        <w:t>Kirk</w:t>
      </w:r>
      <w:proofErr w:type="gramEnd"/>
      <w:r w:rsidRPr="66B7E0B9" w:rsidR="00494B23">
        <w:rPr>
          <w:rFonts w:ascii="Proxima Nova Medium" w:hAnsi="Proxima Nova Medium"/>
          <w:sz w:val="19"/>
          <w:szCs w:val="19"/>
          <w:lang w:val="es-ES"/>
        </w:rPr>
        <w:t xml:space="preserve"> Del Rosario </w:t>
      </w:r>
      <w:hyperlink r:id="R1954e9151943498b">
        <w:r w:rsidRPr="66B7E0B9" w:rsidR="00494B23">
          <w:rPr>
            <w:rStyle w:val="Hyperlink"/>
            <w:rFonts w:ascii="Proxima Nova Medium" w:hAnsi="Proxima Nova Medium"/>
            <w:sz w:val="19"/>
            <w:szCs w:val="19"/>
            <w:lang w:val="es-ES"/>
          </w:rPr>
          <w:t>kdelrosario@partners.net</w:t>
        </w:r>
      </w:hyperlink>
      <w:r w:rsidRPr="66B7E0B9" w:rsidR="00AE6501">
        <w:rPr>
          <w:rFonts w:ascii="Proxima Nova Medium" w:hAnsi="Proxima Nova Medium"/>
          <w:sz w:val="19"/>
          <w:szCs w:val="19"/>
          <w:lang w:val="es-CO"/>
        </w:rPr>
        <w:t> </w:t>
      </w:r>
      <w:r w:rsidRPr="66B7E0B9" w:rsidR="006B2FCB">
        <w:rPr>
          <w:rFonts w:ascii="Proxima Nova Medium" w:hAnsi="Proxima Nova Medium"/>
          <w:sz w:val="19"/>
          <w:szCs w:val="19"/>
          <w:lang w:val="es-CO"/>
        </w:rPr>
        <w:t>Para publicación en la WEB de POA</w:t>
      </w:r>
    </w:p>
    <w:p w:rsidRPr="00FF2C66" w:rsidR="00AE6501" w:rsidP="47B7DBB5" w:rsidRDefault="006B2FCB" w14:paraId="6D9EF20A" w14:textId="0499B2D4">
      <w:pPr>
        <w:pStyle w:val="PDParagraphDefault"/>
        <w:rPr>
          <w:rFonts w:ascii="Proxima Nova Medium" w:hAnsi="Proxima Nova Medium"/>
          <w:noProof w:val="0"/>
          <w:sz w:val="19"/>
          <w:szCs w:val="19"/>
          <w:lang w:val="es-ES"/>
        </w:rPr>
      </w:pPr>
      <w:r w:rsidRPr="47B7DBB5" w:rsidR="006B2FCB">
        <w:rPr>
          <w:rFonts w:ascii="Proxima Nova Medium" w:hAnsi="Proxima Nova Medium"/>
          <w:b w:val="1"/>
          <w:bCs w:val="1"/>
          <w:noProof w:val="0"/>
          <w:color w:val="F15D22"/>
          <w:sz w:val="20"/>
          <w:szCs w:val="20"/>
          <w:lang w:val="es-ES"/>
        </w:rPr>
        <w:t>Firmas</w:t>
      </w:r>
    </w:p>
    <w:p w:rsidRPr="00FF2C66" w:rsidR="00606969" w:rsidP="47B7DBB5" w:rsidRDefault="00606969" w14:paraId="76DAC830" w14:textId="77777777">
      <w:pPr>
        <w:pStyle w:val="PDParagraphDefault"/>
        <w:spacing w:line="240" w:lineRule="auto"/>
        <w:rPr>
          <w:rFonts w:ascii="Proxima Nova Medium" w:hAnsi="Proxima Nova Medium"/>
          <w:noProof w:val="0"/>
          <w:sz w:val="19"/>
          <w:szCs w:val="19"/>
          <w:lang w:val="es-ES"/>
        </w:rPr>
      </w:pPr>
    </w:p>
    <w:p w:rsidRPr="00FF2C66" w:rsidR="00606969" w:rsidP="47B7DBB5" w:rsidRDefault="00606969" w14:paraId="7D23CD65" w14:textId="77777777">
      <w:pPr>
        <w:pStyle w:val="PDParagraphDefault"/>
        <w:spacing w:line="240" w:lineRule="auto"/>
        <w:rPr>
          <w:rFonts w:ascii="Proxima Nova Medium" w:hAnsi="Proxima Nova Medium"/>
          <w:noProof w:val="0"/>
          <w:sz w:val="19"/>
          <w:szCs w:val="19"/>
          <w:lang w:val="es-ES"/>
        </w:rPr>
      </w:pPr>
    </w:p>
    <w:p w:rsidRPr="00FF2C66" w:rsidR="006B2FCB" w:rsidP="47B7DBB5" w:rsidRDefault="00AE6501" w14:paraId="55C21058" w14:textId="423EC54C">
      <w:pPr>
        <w:pStyle w:val="PDParagraphDefault"/>
        <w:spacing w:line="240" w:lineRule="auto"/>
        <w:rPr>
          <w:rFonts w:ascii="Proxima Nova Medium" w:hAnsi="Proxima Nova Medium"/>
          <w:b w:val="1"/>
          <w:bCs w:val="1"/>
          <w:noProof w:val="0"/>
          <w:sz w:val="19"/>
          <w:szCs w:val="19"/>
          <w:lang w:val="es-ES"/>
        </w:rPr>
      </w:pPr>
      <w:r w:rsidRPr="47B7DBB5" w:rsidR="00AE6501">
        <w:rPr>
          <w:rFonts w:ascii="Proxima Nova Medium" w:hAnsi="Proxima Nova Medium"/>
          <w:noProof w:val="0"/>
          <w:sz w:val="19"/>
          <w:szCs w:val="19"/>
          <w:lang w:val="es-ES"/>
        </w:rPr>
        <w:t>  </w:t>
      </w:r>
    </w:p>
    <w:p w:rsidRPr="00FF2C66" w:rsidR="006B2FCB" w:rsidP="47B7DBB5" w:rsidRDefault="006B2FCB" w14:paraId="10F9F6BC" w14:textId="62D89183">
      <w:pPr>
        <w:pStyle w:val="PDParagraphDefault"/>
        <w:spacing w:line="240" w:lineRule="auto"/>
        <w:rPr>
          <w:rFonts w:ascii="Proxima Nova Medium" w:hAnsi="Proxima Nova Medium"/>
          <w:b w:val="1"/>
          <w:bCs w:val="1"/>
          <w:noProof w:val="0"/>
          <w:sz w:val="19"/>
          <w:szCs w:val="19"/>
          <w:lang w:val="es-ES"/>
        </w:rPr>
      </w:pPr>
      <w:r w:rsidRPr="47B7DBB5" w:rsidR="006B2FCB">
        <w:rPr>
          <w:rFonts w:ascii="Proxima Nova Medium" w:hAnsi="Proxima Nova Medium"/>
          <w:b w:val="1"/>
          <w:bCs w:val="1"/>
          <w:noProof w:val="0"/>
          <w:sz w:val="19"/>
          <w:szCs w:val="19"/>
          <w:lang w:val="es-ES"/>
        </w:rPr>
        <w:t xml:space="preserve">Supervisor    </w:t>
      </w:r>
      <w:r w:rsidRPr="00FF2C66">
        <w:rPr>
          <w:rFonts w:ascii="Proxima Nova Medium" w:hAnsi="Proxima Nova Medium"/>
          <w:b/>
          <w:bCs/>
          <w:sz w:val="19"/>
          <w:szCs w:val="19"/>
        </w:rPr>
        <w:tab/>
      </w:r>
      <w:r w:rsidRPr="00FF2C66">
        <w:rPr>
          <w:rFonts w:ascii="Proxima Nova Medium" w:hAnsi="Proxima Nova Medium"/>
          <w:b/>
          <w:bCs/>
          <w:sz w:val="19"/>
          <w:szCs w:val="19"/>
        </w:rPr>
        <w:tab/>
      </w:r>
      <w:r w:rsidRPr="00FF2C66">
        <w:rPr>
          <w:rFonts w:ascii="Proxima Nova Medium" w:hAnsi="Proxima Nova Medium"/>
          <w:b/>
          <w:bCs/>
          <w:sz w:val="19"/>
          <w:szCs w:val="19"/>
        </w:rPr>
        <w:tab/>
      </w:r>
      <w:r w:rsidRPr="47B7DBB5">
        <w:rPr>
          <w:rFonts w:ascii="Proxima Nova Medium" w:hAnsi="Proxima Nova Medium"/>
          <w:b w:val="1"/>
          <w:bCs w:val="1"/>
          <w:sz w:val="19"/>
          <w:szCs w:val="19"/>
          <w:lang w:val="es-ES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FF2C66">
        <w:rPr>
          <w:rFonts w:ascii="Proxima Nova Medium" w:hAnsi="Proxima Nova Medium"/>
          <w:b w:val="1"/>
          <w:bCs w:val="1"/>
          <w:sz w:val="19"/>
          <w:szCs w:val="19"/>
        </w:rPr>
        <w:instrText xml:space="preserve"> FORMTEXT </w:instrText>
      </w:r>
      <w:r w:rsidRPr="00FF2C66">
        <w:rPr>
          <w:rFonts w:ascii="Proxima Nova Medium" w:hAnsi="Proxima Nova Medium"/>
          <w:b/>
          <w:bCs/>
          <w:sz w:val="19"/>
          <w:szCs w:val="19"/>
          <w:lang w:val="es-ES_tradnl"/>
        </w:rPr>
      </w:r>
      <w:r w:rsidRPr="47B7DBB5">
        <w:rPr>
          <w:rFonts w:ascii="Proxima Nova Medium" w:hAnsi="Proxima Nova Medium"/>
          <w:b w:val="1"/>
          <w:bCs w:val="1"/>
          <w:sz w:val="19"/>
          <w:szCs w:val="19"/>
          <w:lang w:val="es-ES"/>
        </w:rPr>
        <w:fldChar w:fldCharType="separate"/>
      </w:r>
      <w:r w:rsidRPr="00FF2C66" w:rsidR="006B2FCB">
        <w:rPr>
          <w:rFonts w:ascii="Proxima Nova Medium" w:hAnsi="Proxima Nova Medium"/>
          <w:b w:val="1"/>
          <w:bCs w:val="1"/>
          <w:sz w:val="19"/>
          <w:szCs w:val="19"/>
        </w:rPr>
        <w:t xml:space="preserve"> name, designation            </w:t>
      </w:r>
      <w:r w:rsidRPr="47B7DBB5" w:rsidR="006B2FCB">
        <w:rPr>
          <w:rFonts w:ascii="Proxima Nova Medium" w:hAnsi="Proxima Nova Medium"/>
          <w:b w:val="1"/>
          <w:bCs w:val="1"/>
          <w:sz w:val="19"/>
          <w:szCs w:val="19"/>
          <w:lang w:val="es-ES"/>
        </w:rPr>
        <w:t> </w:t>
      </w:r>
      <w:r w:rsidRPr="47B7DBB5" w:rsidR="006B2FCB">
        <w:rPr>
          <w:rFonts w:ascii="Proxima Nova Medium" w:hAnsi="Proxima Nova Medium"/>
          <w:b w:val="1"/>
          <w:bCs w:val="1"/>
          <w:sz w:val="19"/>
          <w:szCs w:val="19"/>
          <w:lang w:val="es-ES"/>
        </w:rPr>
        <w:t> </w:t>
      </w:r>
      <w:r w:rsidRPr="47B7DBB5" w:rsidR="006B2FCB">
        <w:rPr>
          <w:rFonts w:ascii="Proxima Nova Medium" w:hAnsi="Proxima Nova Medium"/>
          <w:b w:val="1"/>
          <w:bCs w:val="1"/>
          <w:sz w:val="19"/>
          <w:szCs w:val="19"/>
          <w:lang w:val="es-ES"/>
        </w:rPr>
        <w:t> </w:t>
      </w:r>
      <w:r w:rsidRPr="47B7DBB5" w:rsidR="006B2FCB">
        <w:rPr>
          <w:rFonts w:ascii="Proxima Nova Medium" w:hAnsi="Proxima Nova Medium"/>
          <w:b w:val="1"/>
          <w:bCs w:val="1"/>
          <w:sz w:val="19"/>
          <w:szCs w:val="19"/>
          <w:lang w:val="es-ES"/>
        </w:rPr>
        <w:t> </w:t>
      </w:r>
      <w:r w:rsidRPr="00FF2C66">
        <w:rPr>
          <w:rFonts w:ascii="Proxima Nova Medium" w:hAnsi="Proxima Nova Medium"/>
          <w:b w:val="1"/>
          <w:bCs w:val="1"/>
          <w:sz w:val="19"/>
          <w:szCs w:val="19"/>
        </w:rPr>
        <w:fldChar w:fldCharType="end"/>
      </w:r>
      <w:r w:rsidRPr="00FF2C66">
        <w:rPr>
          <w:rFonts w:ascii="Proxima Nova Medium" w:hAnsi="Proxima Nova Medium"/>
          <w:b w:val="1"/>
          <w:bCs w:val="1"/>
          <w:sz w:val="19"/>
          <w:szCs w:val="19"/>
        </w:rPr>
        <w:fldChar w:fldCharType="begin">
          <w:ffData>
            <w:name w:val="Text5"/>
            <w:enabled/>
            <w:calcOnExit w:val="0"/>
            <w:textInput/>
          </w:ffData>
        </w:fldChar>
      </w:r>
      <w:r w:rsidRPr="00FF2C66">
        <w:rPr>
          <w:rFonts w:ascii="Proxima Nova Medium" w:hAnsi="Proxima Nova Medium"/>
          <w:b w:val="1"/>
          <w:bCs w:val="1"/>
          <w:sz w:val="19"/>
          <w:szCs w:val="19"/>
        </w:rPr>
        <w:instrText xml:space="preserve"> FORMTEXT </w:instrText>
      </w:r>
      <w:r w:rsidRPr="00FF2C66">
        <w:rPr>
          <w:rFonts w:ascii="Proxima Nova Medium" w:hAnsi="Proxima Nova Medium"/>
          <w:b/>
          <w:bCs/>
          <w:sz w:val="19"/>
          <w:szCs w:val="19"/>
        </w:rPr>
      </w:r>
      <w:r w:rsidRPr="00FF2C66">
        <w:rPr>
          <w:rFonts w:ascii="Proxima Nova Medium" w:hAnsi="Proxima Nova Medium"/>
          <w:b w:val="1"/>
          <w:bCs w:val="1"/>
          <w:sz w:val="19"/>
          <w:szCs w:val="19"/>
        </w:rPr>
        <w:fldChar w:fldCharType="separate"/>
      </w:r>
      <w:r w:rsidRPr="00FF2C66" w:rsidR="006B2FCB">
        <w:rPr>
          <w:rFonts w:ascii="Proxima Nova Medium" w:hAnsi="Proxima Nova Medium"/>
          <w:b w:val="1"/>
          <w:bCs w:val="1"/>
          <w:sz w:val="19"/>
          <w:szCs w:val="19"/>
        </w:rPr>
        <w:t> </w:t>
      </w:r>
      <w:r w:rsidRPr="00FF2C66" w:rsidR="006B2FCB">
        <w:rPr>
          <w:rFonts w:ascii="Proxima Nova Medium" w:hAnsi="Proxima Nova Medium"/>
          <w:b w:val="1"/>
          <w:bCs w:val="1"/>
          <w:sz w:val="19"/>
          <w:szCs w:val="19"/>
        </w:rPr>
        <w:t xml:space="preserve">Signature                 </w:t>
      </w:r>
      <w:r w:rsidRPr="00FF2C66" w:rsidR="006B2FCB">
        <w:rPr>
          <w:rFonts w:ascii="Proxima Nova Medium" w:hAnsi="Proxima Nova Medium"/>
          <w:b w:val="1"/>
          <w:bCs w:val="1"/>
          <w:sz w:val="19"/>
          <w:szCs w:val="19"/>
        </w:rPr>
        <w:t> </w:t>
      </w:r>
      <w:r w:rsidRPr="00FF2C66" w:rsidR="006B2FCB">
        <w:rPr>
          <w:rFonts w:ascii="Proxima Nova Medium" w:hAnsi="Proxima Nova Medium"/>
          <w:b w:val="1"/>
          <w:bCs w:val="1"/>
          <w:sz w:val="19"/>
          <w:szCs w:val="19"/>
        </w:rPr>
        <w:t> </w:t>
      </w:r>
      <w:r w:rsidRPr="00FF2C66" w:rsidR="006B2FCB">
        <w:rPr>
          <w:rFonts w:ascii="Proxima Nova Medium" w:hAnsi="Proxima Nova Medium"/>
          <w:b w:val="1"/>
          <w:bCs w:val="1"/>
          <w:sz w:val="19"/>
          <w:szCs w:val="19"/>
        </w:rPr>
        <w:t> </w:t>
      </w:r>
      <w:r w:rsidRPr="00FF2C66" w:rsidR="006B2FCB">
        <w:rPr>
          <w:rFonts w:ascii="Proxima Nova Medium" w:hAnsi="Proxima Nova Medium"/>
          <w:b w:val="1"/>
          <w:bCs w:val="1"/>
          <w:sz w:val="19"/>
          <w:szCs w:val="19"/>
        </w:rPr>
        <w:t> </w:t>
      </w:r>
      <w:r w:rsidRPr="00FF2C66">
        <w:rPr>
          <w:rFonts w:ascii="Proxima Nova Medium" w:hAnsi="Proxima Nova Medium"/>
          <w:b w:val="1"/>
          <w:bCs w:val="1"/>
          <w:sz w:val="19"/>
          <w:szCs w:val="19"/>
        </w:rPr>
        <w:fldChar w:fldCharType="end"/>
      </w:r>
      <w:r w:rsidRPr="47B7DBB5" w:rsidR="006B2FCB">
        <w:rPr>
          <w:rFonts w:ascii="Proxima Nova Medium" w:hAnsi="Proxima Nova Medium"/>
          <w:b w:val="1"/>
          <w:bCs w:val="1"/>
          <w:noProof w:val="0"/>
          <w:sz w:val="19"/>
          <w:szCs w:val="19"/>
          <w:lang w:val="es-ES"/>
        </w:rPr>
        <w:t xml:space="preserve"> </w:t>
      </w:r>
      <w:r w:rsidRPr="47B7DBB5">
        <w:rPr>
          <w:rFonts w:ascii="Proxima Nova Medium" w:hAnsi="Proxima Nova Medium"/>
          <w:b w:val="1"/>
          <w:bCs w:val="1"/>
          <w:sz w:val="19"/>
          <w:szCs w:val="19"/>
          <w:lang w:val="es-ES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Pr="00FF2C66">
        <w:rPr>
          <w:rFonts w:ascii="Proxima Nova Medium" w:hAnsi="Proxima Nova Medium"/>
          <w:b w:val="1"/>
          <w:bCs w:val="1"/>
          <w:sz w:val="19"/>
          <w:szCs w:val="19"/>
        </w:rPr>
        <w:instrText xml:space="preserve"> FORMTEXT </w:instrText>
      </w:r>
      <w:r w:rsidRPr="00FF2C66">
        <w:rPr>
          <w:rFonts w:ascii="Proxima Nova Medium" w:hAnsi="Proxima Nova Medium"/>
          <w:b/>
          <w:bCs/>
          <w:sz w:val="19"/>
          <w:szCs w:val="19"/>
          <w:lang w:val="es-ES_tradnl"/>
        </w:rPr>
      </w:r>
      <w:r w:rsidRPr="47B7DBB5">
        <w:rPr>
          <w:rFonts w:ascii="Proxima Nova Medium" w:hAnsi="Proxima Nova Medium"/>
          <w:b w:val="1"/>
          <w:bCs w:val="1"/>
          <w:sz w:val="19"/>
          <w:szCs w:val="19"/>
          <w:lang w:val="es-ES"/>
        </w:rPr>
        <w:fldChar w:fldCharType="separate"/>
      </w:r>
      <w:r w:rsidRPr="00FF2C66" w:rsidR="006B2FCB">
        <w:rPr>
          <w:rFonts w:ascii="Proxima Nova Medium" w:hAnsi="Proxima Nova Medium"/>
          <w:b w:val="1"/>
          <w:bCs w:val="1"/>
          <w:sz w:val="19"/>
          <w:szCs w:val="19"/>
        </w:rPr>
        <w:t xml:space="preserve"> DD/MM/YYYY</w:t>
      </w:r>
      <w:r w:rsidRPr="47B7DBB5" w:rsidR="006B2FCB">
        <w:rPr>
          <w:rFonts w:ascii="Proxima Nova Medium" w:hAnsi="Proxima Nova Medium"/>
          <w:b w:val="1"/>
          <w:bCs w:val="1"/>
          <w:sz w:val="19"/>
          <w:szCs w:val="19"/>
          <w:lang w:val="es-ES"/>
        </w:rPr>
        <w:t> </w:t>
      </w:r>
      <w:r w:rsidRPr="00FF2C66">
        <w:rPr>
          <w:rFonts w:ascii="Proxima Nova Medium" w:hAnsi="Proxima Nova Medium"/>
          <w:b w:val="1"/>
          <w:bCs w:val="1"/>
          <w:sz w:val="19"/>
          <w:szCs w:val="19"/>
        </w:rPr>
        <w:fldChar w:fldCharType="end"/>
      </w:r>
    </w:p>
    <w:p w:rsidRPr="00FF2C66" w:rsidR="006B2FCB" w:rsidP="47B7DBB5" w:rsidRDefault="006B2FCB" w14:paraId="607B39F3" w14:textId="618BA542">
      <w:pPr>
        <w:pStyle w:val="PDParagraphDefault"/>
        <w:spacing w:line="240" w:lineRule="auto"/>
        <w:rPr>
          <w:rFonts w:ascii="Proxima Nova Medium" w:hAnsi="Proxima Nova Medium"/>
          <w:b w:val="1"/>
          <w:bCs w:val="1"/>
          <w:noProof w:val="0"/>
          <w:sz w:val="19"/>
          <w:szCs w:val="19"/>
          <w:lang w:val="es-ES"/>
        </w:rPr>
      </w:pPr>
    </w:p>
    <w:p w:rsidRPr="00FF2C66" w:rsidR="00606969" w:rsidP="47B7DBB5" w:rsidRDefault="00606969" w14:paraId="454FC1B3" w14:textId="1FC6B903">
      <w:pPr>
        <w:pStyle w:val="PDParagraphDefault"/>
        <w:spacing w:line="240" w:lineRule="auto"/>
        <w:rPr>
          <w:rFonts w:ascii="Proxima Nova Medium" w:hAnsi="Proxima Nova Medium"/>
          <w:b w:val="1"/>
          <w:bCs w:val="1"/>
          <w:noProof w:val="0"/>
          <w:sz w:val="19"/>
          <w:szCs w:val="19"/>
          <w:lang w:val="es-ES"/>
        </w:rPr>
      </w:pPr>
    </w:p>
    <w:p w:rsidRPr="00FF2C66" w:rsidR="00606969" w:rsidP="47B7DBB5" w:rsidRDefault="00606969" w14:paraId="25B4586C" w14:textId="77777777">
      <w:pPr>
        <w:pStyle w:val="PDParagraphDefault"/>
        <w:spacing w:line="240" w:lineRule="auto"/>
        <w:rPr>
          <w:rFonts w:ascii="Proxima Nova Medium" w:hAnsi="Proxima Nova Medium"/>
          <w:b w:val="1"/>
          <w:bCs w:val="1"/>
          <w:noProof w:val="0"/>
          <w:sz w:val="19"/>
          <w:szCs w:val="19"/>
          <w:lang w:val="es-ES"/>
        </w:rPr>
      </w:pPr>
    </w:p>
    <w:p w:rsidRPr="00FF2C66" w:rsidR="006B2FCB" w:rsidP="47B7DBB5" w:rsidRDefault="006B2FCB" w14:paraId="726B0D32" w14:textId="4B1FBC41">
      <w:pPr>
        <w:pStyle w:val="PDParagraphDefault"/>
        <w:spacing w:line="240" w:lineRule="auto"/>
        <w:rPr>
          <w:rFonts w:ascii="Proxima Nova Medium" w:hAnsi="Proxima Nova Medium"/>
          <w:b w:val="1"/>
          <w:bCs w:val="1"/>
          <w:noProof w:val="0"/>
          <w:sz w:val="19"/>
          <w:szCs w:val="19"/>
          <w:lang w:val="es-ES"/>
        </w:rPr>
      </w:pPr>
      <w:r w:rsidRPr="47B7DBB5" w:rsidR="006B2FCB">
        <w:rPr>
          <w:rFonts w:ascii="Proxima Nova Medium" w:hAnsi="Proxima Nova Medium"/>
          <w:b w:val="1"/>
          <w:bCs w:val="1"/>
          <w:noProof w:val="0"/>
          <w:sz w:val="19"/>
          <w:szCs w:val="19"/>
          <w:lang w:val="es-ES"/>
        </w:rPr>
        <w:t>Aprobación</w:t>
      </w:r>
      <w:r w:rsidRPr="47B7DBB5" w:rsidR="006B2FCB">
        <w:rPr>
          <w:rFonts w:ascii="Proxima Nova Medium" w:hAnsi="Proxima Nova Medium"/>
          <w:b w:val="1"/>
          <w:bCs w:val="1"/>
          <w:noProof w:val="0"/>
          <w:sz w:val="19"/>
          <w:szCs w:val="19"/>
          <w:lang w:val="es-ES"/>
        </w:rPr>
        <w:t xml:space="preserve"> final COP/PD o </w:t>
      </w:r>
      <w:r w:rsidRPr="47B7DBB5" w:rsidR="006B2FCB">
        <w:rPr>
          <w:rFonts w:ascii="Proxima Nova Medium" w:hAnsi="Proxima Nova Medium"/>
          <w:b w:val="1"/>
          <w:bCs w:val="1"/>
          <w:noProof w:val="0"/>
          <w:sz w:val="19"/>
          <w:szCs w:val="19"/>
          <w:lang w:val="es-ES"/>
        </w:rPr>
        <w:t xml:space="preserve">DCOP</w:t>
      </w:r>
      <w:r w:rsidRPr="47B7DBB5" w:rsidR="006B2FCB">
        <w:rPr>
          <w:rFonts w:ascii="Proxima Nova Medium" w:hAnsi="Proxima Nova Medium"/>
          <w:b w:val="1"/>
          <w:bCs w:val="1"/>
          <w:noProof w:val="0"/>
          <w:sz w:val="19"/>
          <w:szCs w:val="19"/>
          <w:lang w:val="es-ES"/>
        </w:rPr>
        <w:t xml:space="preserve"> </w:t>
      </w:r>
      <w:r w:rsidRPr="47B7DBB5">
        <w:rPr>
          <w:rFonts w:ascii="Proxima Nova Medium" w:hAnsi="Proxima Nova Medium"/>
          <w:b w:val="1"/>
          <w:bCs w:val="1"/>
          <w:sz w:val="19"/>
          <w:szCs w:val="19"/>
          <w:lang w:val="es-ES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FF2C66">
        <w:rPr>
          <w:rFonts w:ascii="Proxima Nova Medium" w:hAnsi="Proxima Nova Medium"/>
          <w:b w:val="1"/>
          <w:bCs w:val="1"/>
          <w:sz w:val="19"/>
          <w:szCs w:val="19"/>
        </w:rPr>
        <w:instrText xml:space="preserve"> FORMTEXT </w:instrText>
      </w:r>
      <w:r w:rsidRPr="00FF2C66">
        <w:rPr>
          <w:rFonts w:ascii="Proxima Nova Medium" w:hAnsi="Proxima Nova Medium"/>
          <w:b/>
          <w:bCs/>
          <w:sz w:val="19"/>
          <w:szCs w:val="19"/>
          <w:lang w:val="es-ES_tradnl"/>
        </w:rPr>
      </w:r>
      <w:r w:rsidRPr="47B7DBB5">
        <w:rPr>
          <w:rFonts w:ascii="Proxima Nova Medium" w:hAnsi="Proxima Nova Medium"/>
          <w:b w:val="1"/>
          <w:bCs w:val="1"/>
          <w:sz w:val="19"/>
          <w:szCs w:val="19"/>
          <w:lang w:val="es-ES"/>
        </w:rPr>
        <w:fldChar w:fldCharType="separate"/>
      </w:r>
      <w:r w:rsidRPr="00FF2C66" w:rsidR="006B2FCB">
        <w:rPr>
          <w:rFonts w:ascii="Proxima Nova Medium" w:hAnsi="Proxima Nova Medium"/>
          <w:b w:val="1"/>
          <w:bCs w:val="1"/>
          <w:sz w:val="19"/>
          <w:szCs w:val="19"/>
        </w:rPr>
        <w:t xml:space="preserve"> name, designation            </w:t>
      </w:r>
      <w:r w:rsidRPr="47B7DBB5" w:rsidR="006B2FCB">
        <w:rPr>
          <w:rFonts w:ascii="Proxima Nova Medium" w:hAnsi="Proxima Nova Medium"/>
          <w:b w:val="1"/>
          <w:bCs w:val="1"/>
          <w:sz w:val="19"/>
          <w:szCs w:val="19"/>
          <w:lang w:val="es-ES"/>
        </w:rPr>
        <w:t> </w:t>
      </w:r>
      <w:r w:rsidRPr="47B7DBB5" w:rsidR="006B2FCB">
        <w:rPr>
          <w:rFonts w:ascii="Proxima Nova Medium" w:hAnsi="Proxima Nova Medium"/>
          <w:b w:val="1"/>
          <w:bCs w:val="1"/>
          <w:sz w:val="19"/>
          <w:szCs w:val="19"/>
          <w:lang w:val="es-ES"/>
        </w:rPr>
        <w:t> </w:t>
      </w:r>
      <w:r w:rsidRPr="47B7DBB5" w:rsidR="006B2FCB">
        <w:rPr>
          <w:rFonts w:ascii="Proxima Nova Medium" w:hAnsi="Proxima Nova Medium"/>
          <w:b w:val="1"/>
          <w:bCs w:val="1"/>
          <w:sz w:val="19"/>
          <w:szCs w:val="19"/>
          <w:lang w:val="es-ES"/>
        </w:rPr>
        <w:t> </w:t>
      </w:r>
      <w:r w:rsidRPr="47B7DBB5" w:rsidR="006B2FCB">
        <w:rPr>
          <w:rFonts w:ascii="Proxima Nova Medium" w:hAnsi="Proxima Nova Medium"/>
          <w:b w:val="1"/>
          <w:bCs w:val="1"/>
          <w:sz w:val="19"/>
          <w:szCs w:val="19"/>
          <w:lang w:val="es-ES"/>
        </w:rPr>
        <w:t> </w:t>
      </w:r>
      <w:r w:rsidRPr="00FF2C66">
        <w:rPr>
          <w:rFonts w:ascii="Proxima Nova Medium" w:hAnsi="Proxima Nova Medium"/>
          <w:b w:val="1"/>
          <w:bCs w:val="1"/>
          <w:sz w:val="19"/>
          <w:szCs w:val="19"/>
        </w:rPr>
        <w:fldChar w:fldCharType="end"/>
      </w:r>
      <w:r w:rsidRPr="47B7DBB5" w:rsidR="006B2FCB">
        <w:rPr>
          <w:rFonts w:ascii="Proxima Nova Medium" w:hAnsi="Proxima Nova Medium"/>
          <w:b w:val="1"/>
          <w:bCs w:val="1"/>
          <w:noProof w:val="0"/>
          <w:sz w:val="19"/>
          <w:szCs w:val="19"/>
          <w:lang w:val="es-ES"/>
        </w:rPr>
        <w:t xml:space="preserve"> </w:t>
      </w:r>
      <w:r w:rsidRPr="00FF2C66">
        <w:rPr>
          <w:rFonts w:ascii="Proxima Nova Medium" w:hAnsi="Proxima Nova Medium"/>
          <w:b w:val="1"/>
          <w:bCs w:val="1"/>
          <w:sz w:val="19"/>
          <w:szCs w:val="19"/>
        </w:rPr>
        <w:fldChar w:fldCharType="begin">
          <w:ffData>
            <w:name w:val="Text5"/>
            <w:enabled/>
            <w:calcOnExit w:val="0"/>
            <w:textInput/>
          </w:ffData>
        </w:fldChar>
      </w:r>
      <w:r w:rsidRPr="00FF2C66">
        <w:rPr>
          <w:rFonts w:ascii="Proxima Nova Medium" w:hAnsi="Proxima Nova Medium"/>
          <w:b w:val="1"/>
          <w:bCs w:val="1"/>
          <w:sz w:val="19"/>
          <w:szCs w:val="19"/>
        </w:rPr>
        <w:instrText xml:space="preserve"> FORMTEXT </w:instrText>
      </w:r>
      <w:r w:rsidRPr="00FF2C66">
        <w:rPr>
          <w:rFonts w:ascii="Proxima Nova Medium" w:hAnsi="Proxima Nova Medium"/>
          <w:b/>
          <w:bCs/>
          <w:sz w:val="19"/>
          <w:szCs w:val="19"/>
        </w:rPr>
      </w:r>
      <w:r w:rsidRPr="00FF2C66">
        <w:rPr>
          <w:rFonts w:ascii="Proxima Nova Medium" w:hAnsi="Proxima Nova Medium"/>
          <w:b w:val="1"/>
          <w:bCs w:val="1"/>
          <w:sz w:val="19"/>
          <w:szCs w:val="19"/>
        </w:rPr>
        <w:fldChar w:fldCharType="separate"/>
      </w:r>
      <w:r w:rsidRPr="00FF2C66" w:rsidR="006B2FCB">
        <w:rPr>
          <w:rFonts w:ascii="Proxima Nova Medium" w:hAnsi="Proxima Nova Medium"/>
          <w:b w:val="1"/>
          <w:bCs w:val="1"/>
          <w:sz w:val="19"/>
          <w:szCs w:val="19"/>
        </w:rPr>
        <w:t> </w:t>
      </w:r>
      <w:r w:rsidRPr="00FF2C66" w:rsidR="006B2FCB">
        <w:rPr>
          <w:rFonts w:ascii="Proxima Nova Medium" w:hAnsi="Proxima Nova Medium"/>
          <w:b w:val="1"/>
          <w:bCs w:val="1"/>
          <w:sz w:val="19"/>
          <w:szCs w:val="19"/>
        </w:rPr>
        <w:t xml:space="preserve">Signature                 </w:t>
      </w:r>
      <w:r w:rsidRPr="00FF2C66" w:rsidR="006B2FCB">
        <w:rPr>
          <w:rFonts w:ascii="Proxima Nova Medium" w:hAnsi="Proxima Nova Medium"/>
          <w:b w:val="1"/>
          <w:bCs w:val="1"/>
          <w:sz w:val="19"/>
          <w:szCs w:val="19"/>
        </w:rPr>
        <w:t> </w:t>
      </w:r>
      <w:r w:rsidRPr="00FF2C66" w:rsidR="006B2FCB">
        <w:rPr>
          <w:rFonts w:ascii="Proxima Nova Medium" w:hAnsi="Proxima Nova Medium"/>
          <w:b w:val="1"/>
          <w:bCs w:val="1"/>
          <w:sz w:val="19"/>
          <w:szCs w:val="19"/>
        </w:rPr>
        <w:t> </w:t>
      </w:r>
      <w:r w:rsidRPr="00FF2C66" w:rsidR="006B2FCB">
        <w:rPr>
          <w:rFonts w:ascii="Proxima Nova Medium" w:hAnsi="Proxima Nova Medium"/>
          <w:b w:val="1"/>
          <w:bCs w:val="1"/>
          <w:sz w:val="19"/>
          <w:szCs w:val="19"/>
        </w:rPr>
        <w:t> </w:t>
      </w:r>
      <w:r w:rsidRPr="00FF2C66" w:rsidR="006B2FCB">
        <w:rPr>
          <w:rFonts w:ascii="Proxima Nova Medium" w:hAnsi="Proxima Nova Medium"/>
          <w:b w:val="1"/>
          <w:bCs w:val="1"/>
          <w:sz w:val="19"/>
          <w:szCs w:val="19"/>
        </w:rPr>
        <w:t> </w:t>
      </w:r>
      <w:r w:rsidRPr="00FF2C66">
        <w:rPr>
          <w:rFonts w:ascii="Proxima Nova Medium" w:hAnsi="Proxima Nova Medium"/>
          <w:b w:val="1"/>
          <w:bCs w:val="1"/>
          <w:sz w:val="19"/>
          <w:szCs w:val="19"/>
        </w:rPr>
        <w:fldChar w:fldCharType="end"/>
      </w:r>
      <w:r w:rsidRPr="47B7DBB5" w:rsidR="006B2FCB">
        <w:rPr>
          <w:rFonts w:ascii="Proxima Nova Medium" w:hAnsi="Proxima Nova Medium"/>
          <w:b w:val="1"/>
          <w:bCs w:val="1"/>
          <w:noProof w:val="0"/>
          <w:sz w:val="19"/>
          <w:szCs w:val="19"/>
          <w:lang w:val="es-ES"/>
        </w:rPr>
        <w:t xml:space="preserve"> </w:t>
      </w:r>
      <w:r w:rsidRPr="47B7DBB5">
        <w:rPr>
          <w:rFonts w:ascii="Proxima Nova Medium" w:hAnsi="Proxima Nova Medium"/>
          <w:b w:val="1"/>
          <w:bCs w:val="1"/>
          <w:sz w:val="19"/>
          <w:szCs w:val="19"/>
          <w:lang w:val="es-ES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Pr="00FF2C66">
        <w:rPr>
          <w:rFonts w:ascii="Proxima Nova Medium" w:hAnsi="Proxima Nova Medium"/>
          <w:b w:val="1"/>
          <w:bCs w:val="1"/>
          <w:sz w:val="19"/>
          <w:szCs w:val="19"/>
        </w:rPr>
        <w:instrText xml:space="preserve"> FORMTEXT </w:instrText>
      </w:r>
      <w:r w:rsidRPr="00FF2C66">
        <w:rPr>
          <w:rFonts w:ascii="Proxima Nova Medium" w:hAnsi="Proxima Nova Medium"/>
          <w:b/>
          <w:bCs/>
          <w:sz w:val="19"/>
          <w:szCs w:val="19"/>
          <w:lang w:val="es-ES_tradnl"/>
        </w:rPr>
      </w:r>
      <w:r w:rsidRPr="47B7DBB5">
        <w:rPr>
          <w:rFonts w:ascii="Proxima Nova Medium" w:hAnsi="Proxima Nova Medium"/>
          <w:b w:val="1"/>
          <w:bCs w:val="1"/>
          <w:sz w:val="19"/>
          <w:szCs w:val="19"/>
          <w:lang w:val="es-ES"/>
        </w:rPr>
        <w:fldChar w:fldCharType="separate"/>
      </w:r>
      <w:r w:rsidRPr="00FF2C66" w:rsidR="006B2FCB">
        <w:rPr>
          <w:rFonts w:ascii="Proxima Nova Medium" w:hAnsi="Proxima Nova Medium"/>
          <w:b w:val="1"/>
          <w:bCs w:val="1"/>
          <w:sz w:val="19"/>
          <w:szCs w:val="19"/>
        </w:rPr>
        <w:t xml:space="preserve"> DD/MM/YYYY</w:t>
      </w:r>
      <w:r w:rsidRPr="47B7DBB5" w:rsidR="006B2FCB">
        <w:rPr>
          <w:rFonts w:ascii="Proxima Nova Medium" w:hAnsi="Proxima Nova Medium"/>
          <w:b w:val="1"/>
          <w:bCs w:val="1"/>
          <w:sz w:val="19"/>
          <w:szCs w:val="19"/>
          <w:lang w:val="es-ES"/>
        </w:rPr>
        <w:t> </w:t>
      </w:r>
      <w:r w:rsidRPr="00FF2C66">
        <w:rPr>
          <w:rFonts w:ascii="Proxima Nova Medium" w:hAnsi="Proxima Nova Medium"/>
          <w:b w:val="1"/>
          <w:bCs w:val="1"/>
          <w:sz w:val="19"/>
          <w:szCs w:val="19"/>
        </w:rPr>
        <w:fldChar w:fldCharType="end"/>
      </w:r>
    </w:p>
    <w:p w:rsidRPr="00FF2C66" w:rsidR="006B2FCB" w:rsidP="47B7DBB5" w:rsidRDefault="006B2FCB" w14:paraId="0FE622EA" w14:textId="12B0E0C8">
      <w:pPr>
        <w:pStyle w:val="PDParagraphDefault"/>
        <w:spacing w:line="240" w:lineRule="auto"/>
        <w:rPr>
          <w:rFonts w:ascii="Proxima Nova Medium" w:hAnsi="Proxima Nova Medium"/>
          <w:b w:val="1"/>
          <w:bCs w:val="1"/>
          <w:noProof w:val="0"/>
          <w:sz w:val="19"/>
          <w:szCs w:val="19"/>
          <w:lang w:val="es-ES"/>
        </w:rPr>
      </w:pPr>
    </w:p>
    <w:p w:rsidRPr="00FF2C66" w:rsidR="00606969" w:rsidP="47B7DBB5" w:rsidRDefault="00606969" w14:paraId="26AC1F51" w14:textId="343A24EB">
      <w:pPr>
        <w:pStyle w:val="PDParagraphDefault"/>
        <w:spacing w:line="240" w:lineRule="auto"/>
        <w:rPr>
          <w:rFonts w:ascii="Proxima Nova Medium" w:hAnsi="Proxima Nova Medium"/>
          <w:b w:val="1"/>
          <w:bCs w:val="1"/>
          <w:noProof w:val="0"/>
          <w:sz w:val="19"/>
          <w:szCs w:val="19"/>
          <w:lang w:val="es-ES"/>
        </w:rPr>
      </w:pPr>
    </w:p>
    <w:p w:rsidRPr="00FF2C66" w:rsidR="00606969" w:rsidP="47B7DBB5" w:rsidRDefault="00606969" w14:paraId="35A71194" w14:textId="77777777">
      <w:pPr>
        <w:pStyle w:val="PDParagraphDefault"/>
        <w:spacing w:line="240" w:lineRule="auto"/>
        <w:rPr>
          <w:rFonts w:ascii="Proxima Nova Medium" w:hAnsi="Proxima Nova Medium"/>
          <w:b w:val="1"/>
          <w:bCs w:val="1"/>
          <w:noProof w:val="0"/>
          <w:sz w:val="19"/>
          <w:szCs w:val="19"/>
          <w:lang w:val="es-ES"/>
        </w:rPr>
      </w:pPr>
    </w:p>
    <w:p w:rsidRPr="00FF2C66" w:rsidR="006B2FCB" w:rsidP="47B7DBB5" w:rsidRDefault="006B2FCB" w14:paraId="0AD62648" w14:textId="1B85F2AA">
      <w:pPr>
        <w:pStyle w:val="PDParagraphDefault"/>
        <w:spacing w:line="240" w:lineRule="auto"/>
        <w:rPr>
          <w:rFonts w:ascii="Proxima Nova Medium" w:hAnsi="Proxima Nova Medium"/>
          <w:b w:val="1"/>
          <w:bCs w:val="1"/>
          <w:noProof w:val="0"/>
          <w:sz w:val="19"/>
          <w:szCs w:val="19"/>
          <w:lang w:val="es-ES"/>
        </w:rPr>
      </w:pPr>
      <w:r w:rsidRPr="47B7DBB5" w:rsidR="006B2FCB">
        <w:rPr>
          <w:rFonts w:ascii="Proxima Nova Medium" w:hAnsi="Proxima Nova Medium"/>
          <w:b w:val="1"/>
          <w:bCs w:val="1"/>
          <w:noProof w:val="0"/>
          <w:sz w:val="19"/>
          <w:szCs w:val="19"/>
          <w:lang w:val="es-ES"/>
        </w:rPr>
        <w:t>Aprobación</w:t>
      </w:r>
      <w:r w:rsidRPr="47B7DBB5" w:rsidR="006B2FCB">
        <w:rPr>
          <w:rFonts w:ascii="Proxima Nova Medium" w:hAnsi="Proxima Nova Medium"/>
          <w:b w:val="1"/>
          <w:bCs w:val="1"/>
          <w:noProof w:val="0"/>
          <w:sz w:val="19"/>
          <w:szCs w:val="19"/>
          <w:lang w:val="es-ES"/>
        </w:rPr>
        <w:t xml:space="preserve"> de RRHH</w:t>
      </w:r>
      <w:r w:rsidRPr="00FF2C66">
        <w:rPr>
          <w:rFonts w:ascii="Proxima Nova Medium" w:hAnsi="Proxima Nova Medium"/>
          <w:b/>
          <w:bCs/>
          <w:sz w:val="19"/>
          <w:szCs w:val="19"/>
        </w:rPr>
        <w:tab/>
      </w:r>
      <w:r w:rsidRPr="00FF2C66">
        <w:rPr>
          <w:rFonts w:ascii="Proxima Nova Medium" w:hAnsi="Proxima Nova Medium"/>
          <w:b/>
          <w:bCs/>
          <w:sz w:val="19"/>
          <w:szCs w:val="19"/>
        </w:rPr>
        <w:tab/>
      </w:r>
      <w:r w:rsidRPr="47B7DBB5">
        <w:rPr>
          <w:rFonts w:ascii="Proxima Nova Medium" w:hAnsi="Proxima Nova Medium"/>
          <w:b w:val="1"/>
          <w:bCs w:val="1"/>
          <w:sz w:val="19"/>
          <w:szCs w:val="19"/>
          <w:lang w:val="es-ES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FF2C66">
        <w:rPr>
          <w:rFonts w:ascii="Proxima Nova Medium" w:hAnsi="Proxima Nova Medium"/>
          <w:b w:val="1"/>
          <w:bCs w:val="1"/>
          <w:sz w:val="19"/>
          <w:szCs w:val="19"/>
        </w:rPr>
        <w:instrText xml:space="preserve"> FORMTEXT </w:instrText>
      </w:r>
      <w:r w:rsidRPr="00FF2C66">
        <w:rPr>
          <w:rFonts w:ascii="Proxima Nova Medium" w:hAnsi="Proxima Nova Medium"/>
          <w:b/>
          <w:bCs/>
          <w:sz w:val="19"/>
          <w:szCs w:val="19"/>
          <w:lang w:val="es-ES_tradnl"/>
        </w:rPr>
      </w:r>
      <w:r w:rsidRPr="47B7DBB5">
        <w:rPr>
          <w:rFonts w:ascii="Proxima Nova Medium" w:hAnsi="Proxima Nova Medium"/>
          <w:b w:val="1"/>
          <w:bCs w:val="1"/>
          <w:sz w:val="19"/>
          <w:szCs w:val="19"/>
          <w:lang w:val="es-ES"/>
        </w:rPr>
        <w:fldChar w:fldCharType="separate"/>
      </w:r>
      <w:r w:rsidRPr="00FF2C66" w:rsidR="006B2FCB">
        <w:rPr>
          <w:rFonts w:ascii="Proxima Nova Medium" w:hAnsi="Proxima Nova Medium"/>
          <w:b w:val="1"/>
          <w:bCs w:val="1"/>
          <w:sz w:val="19"/>
          <w:szCs w:val="19"/>
        </w:rPr>
        <w:t xml:space="preserve"> name, designation            </w:t>
      </w:r>
      <w:r w:rsidRPr="47B7DBB5" w:rsidR="006B2FCB">
        <w:rPr>
          <w:rFonts w:ascii="Proxima Nova Medium" w:hAnsi="Proxima Nova Medium"/>
          <w:b w:val="1"/>
          <w:bCs w:val="1"/>
          <w:sz w:val="19"/>
          <w:szCs w:val="19"/>
          <w:lang w:val="es-ES"/>
        </w:rPr>
        <w:t> </w:t>
      </w:r>
      <w:r w:rsidRPr="47B7DBB5" w:rsidR="006B2FCB">
        <w:rPr>
          <w:rFonts w:ascii="Proxima Nova Medium" w:hAnsi="Proxima Nova Medium"/>
          <w:b w:val="1"/>
          <w:bCs w:val="1"/>
          <w:sz w:val="19"/>
          <w:szCs w:val="19"/>
          <w:lang w:val="es-ES"/>
        </w:rPr>
        <w:t> </w:t>
      </w:r>
      <w:r w:rsidRPr="47B7DBB5" w:rsidR="006B2FCB">
        <w:rPr>
          <w:rFonts w:ascii="Proxima Nova Medium" w:hAnsi="Proxima Nova Medium"/>
          <w:b w:val="1"/>
          <w:bCs w:val="1"/>
          <w:sz w:val="19"/>
          <w:szCs w:val="19"/>
          <w:lang w:val="es-ES"/>
        </w:rPr>
        <w:t> </w:t>
      </w:r>
      <w:r w:rsidRPr="47B7DBB5" w:rsidR="006B2FCB">
        <w:rPr>
          <w:rFonts w:ascii="Proxima Nova Medium" w:hAnsi="Proxima Nova Medium"/>
          <w:b w:val="1"/>
          <w:bCs w:val="1"/>
          <w:sz w:val="19"/>
          <w:szCs w:val="19"/>
          <w:lang w:val="es-ES"/>
        </w:rPr>
        <w:t> </w:t>
      </w:r>
      <w:r w:rsidRPr="00FF2C66">
        <w:rPr>
          <w:rFonts w:ascii="Proxima Nova Medium" w:hAnsi="Proxima Nova Medium"/>
          <w:b w:val="1"/>
          <w:bCs w:val="1"/>
          <w:sz w:val="19"/>
          <w:szCs w:val="19"/>
        </w:rPr>
        <w:fldChar w:fldCharType="end"/>
      </w:r>
      <w:r w:rsidRPr="47B7DBB5" w:rsidR="006B2FCB">
        <w:rPr>
          <w:rFonts w:ascii="Proxima Nova Medium" w:hAnsi="Proxima Nova Medium"/>
          <w:b w:val="1"/>
          <w:bCs w:val="1"/>
          <w:noProof w:val="0"/>
          <w:sz w:val="19"/>
          <w:szCs w:val="19"/>
          <w:lang w:val="es-ES"/>
        </w:rPr>
        <w:t xml:space="preserve"> </w:t>
      </w:r>
      <w:r w:rsidRPr="00FF2C66">
        <w:rPr>
          <w:rFonts w:ascii="Proxima Nova Medium" w:hAnsi="Proxima Nova Medium"/>
          <w:b w:val="1"/>
          <w:bCs w:val="1"/>
          <w:sz w:val="19"/>
          <w:szCs w:val="19"/>
        </w:rPr>
        <w:fldChar w:fldCharType="begin">
          <w:ffData>
            <w:name w:val="Text5"/>
            <w:enabled/>
            <w:calcOnExit w:val="0"/>
            <w:textInput/>
          </w:ffData>
        </w:fldChar>
      </w:r>
      <w:r w:rsidRPr="00FF2C66">
        <w:rPr>
          <w:rFonts w:ascii="Proxima Nova Medium" w:hAnsi="Proxima Nova Medium"/>
          <w:b w:val="1"/>
          <w:bCs w:val="1"/>
          <w:sz w:val="19"/>
          <w:szCs w:val="19"/>
        </w:rPr>
        <w:instrText xml:space="preserve"> FORMTEXT </w:instrText>
      </w:r>
      <w:r w:rsidRPr="00FF2C66">
        <w:rPr>
          <w:rFonts w:ascii="Proxima Nova Medium" w:hAnsi="Proxima Nova Medium"/>
          <w:b/>
          <w:bCs/>
          <w:sz w:val="19"/>
          <w:szCs w:val="19"/>
        </w:rPr>
      </w:r>
      <w:r w:rsidRPr="00FF2C66">
        <w:rPr>
          <w:rFonts w:ascii="Proxima Nova Medium" w:hAnsi="Proxima Nova Medium"/>
          <w:b w:val="1"/>
          <w:bCs w:val="1"/>
          <w:sz w:val="19"/>
          <w:szCs w:val="19"/>
        </w:rPr>
        <w:fldChar w:fldCharType="separate"/>
      </w:r>
      <w:r w:rsidRPr="00FF2C66" w:rsidR="006B2FCB">
        <w:rPr>
          <w:rFonts w:ascii="Proxima Nova Medium" w:hAnsi="Proxima Nova Medium"/>
          <w:b w:val="1"/>
          <w:bCs w:val="1"/>
          <w:sz w:val="19"/>
          <w:szCs w:val="19"/>
        </w:rPr>
        <w:t> </w:t>
      </w:r>
      <w:r w:rsidRPr="00FF2C66" w:rsidR="006B2FCB">
        <w:rPr>
          <w:rFonts w:ascii="Proxima Nova Medium" w:hAnsi="Proxima Nova Medium"/>
          <w:b w:val="1"/>
          <w:bCs w:val="1"/>
          <w:sz w:val="19"/>
          <w:szCs w:val="19"/>
        </w:rPr>
        <w:t xml:space="preserve">Signature                 </w:t>
      </w:r>
      <w:r w:rsidRPr="00FF2C66" w:rsidR="006B2FCB">
        <w:rPr>
          <w:rFonts w:ascii="Proxima Nova Medium" w:hAnsi="Proxima Nova Medium"/>
          <w:b w:val="1"/>
          <w:bCs w:val="1"/>
          <w:sz w:val="19"/>
          <w:szCs w:val="19"/>
        </w:rPr>
        <w:t> </w:t>
      </w:r>
      <w:r w:rsidRPr="00FF2C66" w:rsidR="006B2FCB">
        <w:rPr>
          <w:rFonts w:ascii="Proxima Nova Medium" w:hAnsi="Proxima Nova Medium"/>
          <w:b w:val="1"/>
          <w:bCs w:val="1"/>
          <w:sz w:val="19"/>
          <w:szCs w:val="19"/>
        </w:rPr>
        <w:t> </w:t>
      </w:r>
      <w:r w:rsidRPr="00FF2C66" w:rsidR="006B2FCB">
        <w:rPr>
          <w:rFonts w:ascii="Proxima Nova Medium" w:hAnsi="Proxima Nova Medium"/>
          <w:b w:val="1"/>
          <w:bCs w:val="1"/>
          <w:sz w:val="19"/>
          <w:szCs w:val="19"/>
        </w:rPr>
        <w:t> </w:t>
      </w:r>
      <w:r w:rsidRPr="00FF2C66" w:rsidR="006B2FCB">
        <w:rPr>
          <w:rFonts w:ascii="Proxima Nova Medium" w:hAnsi="Proxima Nova Medium"/>
          <w:b w:val="1"/>
          <w:bCs w:val="1"/>
          <w:sz w:val="19"/>
          <w:szCs w:val="19"/>
        </w:rPr>
        <w:t> </w:t>
      </w:r>
      <w:r w:rsidRPr="00FF2C66">
        <w:rPr>
          <w:rFonts w:ascii="Proxima Nova Medium" w:hAnsi="Proxima Nova Medium"/>
          <w:b w:val="1"/>
          <w:bCs w:val="1"/>
          <w:sz w:val="19"/>
          <w:szCs w:val="19"/>
        </w:rPr>
        <w:fldChar w:fldCharType="end"/>
      </w:r>
      <w:r w:rsidRPr="47B7DBB5" w:rsidR="006B2FCB">
        <w:rPr>
          <w:rFonts w:ascii="Proxima Nova Medium" w:hAnsi="Proxima Nova Medium"/>
          <w:b w:val="1"/>
          <w:bCs w:val="1"/>
          <w:noProof w:val="0"/>
          <w:sz w:val="19"/>
          <w:szCs w:val="19"/>
          <w:lang w:val="es-ES"/>
        </w:rPr>
        <w:t xml:space="preserve"> </w:t>
      </w:r>
      <w:r w:rsidRPr="47B7DBB5">
        <w:rPr>
          <w:rFonts w:ascii="Proxima Nova Medium" w:hAnsi="Proxima Nova Medium"/>
          <w:b w:val="1"/>
          <w:bCs w:val="1"/>
          <w:sz w:val="19"/>
          <w:szCs w:val="19"/>
          <w:lang w:val="es-ES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Pr="00FF2C66">
        <w:rPr>
          <w:rFonts w:ascii="Proxima Nova Medium" w:hAnsi="Proxima Nova Medium"/>
          <w:b w:val="1"/>
          <w:bCs w:val="1"/>
          <w:sz w:val="19"/>
          <w:szCs w:val="19"/>
        </w:rPr>
        <w:instrText xml:space="preserve"> FORMTEXT </w:instrText>
      </w:r>
      <w:r w:rsidRPr="00FF2C66">
        <w:rPr>
          <w:rFonts w:ascii="Proxima Nova Medium" w:hAnsi="Proxima Nova Medium"/>
          <w:b/>
          <w:bCs/>
          <w:sz w:val="19"/>
          <w:szCs w:val="19"/>
          <w:lang w:val="es-ES_tradnl"/>
        </w:rPr>
      </w:r>
      <w:r w:rsidRPr="47B7DBB5">
        <w:rPr>
          <w:rFonts w:ascii="Proxima Nova Medium" w:hAnsi="Proxima Nova Medium"/>
          <w:b w:val="1"/>
          <w:bCs w:val="1"/>
          <w:sz w:val="19"/>
          <w:szCs w:val="19"/>
          <w:lang w:val="es-ES"/>
        </w:rPr>
        <w:fldChar w:fldCharType="separate"/>
      </w:r>
      <w:r w:rsidRPr="00FF2C66" w:rsidR="006B2FCB">
        <w:rPr>
          <w:rFonts w:ascii="Proxima Nova Medium" w:hAnsi="Proxima Nova Medium"/>
          <w:b w:val="1"/>
          <w:bCs w:val="1"/>
          <w:sz w:val="19"/>
          <w:szCs w:val="19"/>
        </w:rPr>
        <w:t xml:space="preserve"> DD/MM/YYYY</w:t>
      </w:r>
      <w:r w:rsidRPr="47B7DBB5" w:rsidR="006B2FCB">
        <w:rPr>
          <w:rFonts w:ascii="Proxima Nova Medium" w:hAnsi="Proxima Nova Medium"/>
          <w:b w:val="1"/>
          <w:bCs w:val="1"/>
          <w:sz w:val="19"/>
          <w:szCs w:val="19"/>
          <w:lang w:val="es-ES"/>
        </w:rPr>
        <w:t> </w:t>
      </w:r>
      <w:r w:rsidRPr="00FF2C66">
        <w:rPr>
          <w:rFonts w:ascii="Proxima Nova Medium" w:hAnsi="Proxima Nova Medium"/>
          <w:b w:val="1"/>
          <w:bCs w:val="1"/>
          <w:sz w:val="19"/>
          <w:szCs w:val="19"/>
        </w:rPr>
        <w:fldChar w:fldCharType="end"/>
      </w:r>
    </w:p>
    <w:p w:rsidRPr="00FF2C66" w:rsidR="004470CD" w:rsidP="47B7DBB5" w:rsidRDefault="004470CD" w14:paraId="4707B3A2" w14:textId="54873F45">
      <w:pPr>
        <w:pStyle w:val="PDParagraphDefault"/>
        <w:rPr>
          <w:rFonts w:ascii="Proxima Nova Medium" w:hAnsi="Proxima Nova Medium"/>
          <w:noProof w:val="0"/>
          <w:sz w:val="19"/>
          <w:szCs w:val="19"/>
          <w:lang w:val="es-ES"/>
        </w:rPr>
      </w:pPr>
    </w:p>
    <w:p w:rsidRPr="00FF2C66" w:rsidR="006B2FCB" w:rsidP="006B2FCB" w:rsidRDefault="006B2FCB" w14:paraId="216EC249" w14:textId="77777777">
      <w:pPr>
        <w:pStyle w:val="PDParagraphDefault"/>
        <w:rPr>
          <w:rFonts w:ascii="Proxima Nova Medium" w:hAnsi="Proxima Nova Medium"/>
          <w:i/>
          <w:iCs/>
          <w:sz w:val="19"/>
          <w:szCs w:val="19"/>
        </w:rPr>
      </w:pPr>
    </w:p>
    <w:sectPr w:rsidRPr="00FF2C66" w:rsidR="006B2FCB" w:rsidSect="00FF2C66">
      <w:headerReference w:type="default" r:id="rId8"/>
      <w:pgSz w:w="12240" w:h="15840" w:orient="portrait" w:code="1"/>
      <w:pgMar w:top="733" w:right="1325" w:bottom="979" w:left="1276" w:header="240" w:footer="2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C0651" w:rsidRDefault="005C0651" w14:paraId="7F1CC7D8" w14:textId="77777777">
      <w:pPr>
        <w:spacing w:after="0" w:line="240" w:lineRule="auto"/>
      </w:pPr>
      <w:r>
        <w:separator/>
      </w:r>
    </w:p>
  </w:endnote>
  <w:endnote w:type="continuationSeparator" w:id="0">
    <w:p w:rsidR="005C0651" w:rsidRDefault="005C0651" w14:paraId="3DCB09C7" w14:textId="77777777">
      <w:pPr>
        <w:spacing w:after="0" w:line="240" w:lineRule="auto"/>
      </w:pPr>
      <w:r>
        <w:continuationSeparator/>
      </w:r>
    </w:p>
  </w:endnote>
  <w:endnote w:type="continuationNotice" w:id="1">
    <w:p w:rsidR="005C0651" w:rsidRDefault="005C0651" w14:paraId="70EA0E5B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Proxima Nova Medium">
    <w:panose1 w:val="02000506030000020004"/>
    <w:charset w:val="00"/>
    <w:family w:val="auto"/>
    <w:pitch w:val="variable"/>
    <w:sig w:usb0="A0000287" w:usb1="10000003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C0651" w:rsidRDefault="005C0651" w14:paraId="71489E91" w14:textId="77777777">
      <w:pPr>
        <w:spacing w:after="0" w:line="240" w:lineRule="auto"/>
      </w:pPr>
      <w:r>
        <w:separator/>
      </w:r>
    </w:p>
  </w:footnote>
  <w:footnote w:type="continuationSeparator" w:id="0">
    <w:p w:rsidR="005C0651" w:rsidRDefault="005C0651" w14:paraId="0CD0638F" w14:textId="77777777">
      <w:pPr>
        <w:spacing w:after="0" w:line="240" w:lineRule="auto"/>
      </w:pPr>
      <w:r>
        <w:continuationSeparator/>
      </w:r>
    </w:p>
  </w:footnote>
  <w:footnote w:type="continuationNotice" w:id="1">
    <w:p w:rsidR="005C0651" w:rsidRDefault="005C0651" w14:paraId="4CCA8305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D36220" w:rsidRDefault="00534291" w14:paraId="78A855D6" w14:textId="1D09DA66">
    <w:pPr>
      <w:pStyle w:val="PDHeader"/>
    </w:pPr>
    <w:r>
      <w:rPr>
        <w:noProof/>
      </w:rPr>
      <w:drawing>
        <wp:inline distT="0" distB="0" distL="0" distR="0" wp14:anchorId="1E0C4D07" wp14:editId="7DEDE4EB">
          <wp:extent cx="2912405" cy="463550"/>
          <wp:effectExtent l="0" t="0" r="2540" b="0"/>
          <wp:docPr id="12" name="Picture 12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1019" cy="4649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D36220" w:rsidRDefault="00D36220" w14:paraId="6CF1EF45" w14:textId="77777777">
    <w:pPr>
      <w:pBdr>
        <w:top w:val="single" w:color="EDEDED" w:sz="6" w:space="0"/>
      </w:pBd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0">
    <w:nsid w:val="780e23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7782E5B"/>
    <w:multiLevelType w:val="hybridMultilevel"/>
    <w:tmpl w:val="0EB0C78E"/>
    <w:lvl w:ilvl="0" w:tplc="484AAD86">
      <w:start w:val="1"/>
      <w:numFmt w:val="bullet"/>
      <w:lvlText w:val=""/>
      <w:lvlJc w:val="left"/>
      <w:pPr>
        <w:ind w:left="720" w:hanging="360"/>
      </w:pPr>
      <w:rPr>
        <w:rFonts w:hint="default" w:ascii="Symbol" w:hAnsi="Symbol"/>
        <w:b/>
        <w:i w:val="0"/>
        <w:color w:val="F15D22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7AF7674"/>
    <w:multiLevelType w:val="multilevel"/>
    <w:tmpl w:val="428ED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7F95B95"/>
    <w:multiLevelType w:val="multilevel"/>
    <w:tmpl w:val="52061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D2713E"/>
    <w:multiLevelType w:val="multilevel"/>
    <w:tmpl w:val="54801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E01B08"/>
    <w:multiLevelType w:val="multilevel"/>
    <w:tmpl w:val="4DCE2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467251"/>
    <w:multiLevelType w:val="hybridMultilevel"/>
    <w:tmpl w:val="C3E6D07A"/>
    <w:lvl w:ilvl="0" w:tplc="7EB45968">
      <w:start w:val="1"/>
      <w:numFmt w:val="bullet"/>
      <w:lvlText w:val="●"/>
      <w:lvlJc w:val="left"/>
      <w:pPr>
        <w:ind w:left="720" w:hanging="360"/>
      </w:pPr>
      <w:rPr>
        <w:rFonts w:hint="default" w:ascii="Arial" w:hAnsi="Arial"/>
      </w:rPr>
    </w:lvl>
    <w:lvl w:ilvl="1" w:tplc="6C7C4CCE">
      <w:numFmt w:val="decimal"/>
      <w:lvlText w:val=""/>
      <w:lvlJc w:val="left"/>
    </w:lvl>
    <w:lvl w:ilvl="2" w:tplc="FAE6F0CA">
      <w:numFmt w:val="decimal"/>
      <w:lvlText w:val=""/>
      <w:lvlJc w:val="left"/>
    </w:lvl>
    <w:lvl w:ilvl="3" w:tplc="072C8BE6">
      <w:numFmt w:val="decimal"/>
      <w:lvlText w:val=""/>
      <w:lvlJc w:val="left"/>
    </w:lvl>
    <w:lvl w:ilvl="4" w:tplc="74B0230E">
      <w:numFmt w:val="decimal"/>
      <w:lvlText w:val=""/>
      <w:lvlJc w:val="left"/>
    </w:lvl>
    <w:lvl w:ilvl="5" w:tplc="289A1F80">
      <w:numFmt w:val="decimal"/>
      <w:lvlText w:val=""/>
      <w:lvlJc w:val="left"/>
    </w:lvl>
    <w:lvl w:ilvl="6" w:tplc="CCE4CA22">
      <w:numFmt w:val="decimal"/>
      <w:lvlText w:val=""/>
      <w:lvlJc w:val="left"/>
    </w:lvl>
    <w:lvl w:ilvl="7" w:tplc="02F4CB3E">
      <w:numFmt w:val="decimal"/>
      <w:lvlText w:val=""/>
      <w:lvlJc w:val="left"/>
    </w:lvl>
    <w:lvl w:ilvl="8" w:tplc="B6A2EEE6">
      <w:numFmt w:val="decimal"/>
      <w:lvlText w:val=""/>
      <w:lvlJc w:val="left"/>
    </w:lvl>
  </w:abstractNum>
  <w:abstractNum w:abstractNumId="7" w15:restartNumberingAfterBreak="0">
    <w:nsid w:val="37C11AAC"/>
    <w:multiLevelType w:val="multilevel"/>
    <w:tmpl w:val="FF0286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rPr>
        <w:rFonts w:hint="default" w:ascii="Symbol" w:hAnsi="Symbol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bullet"/>
      <w:lvlText w:val="-"/>
      <w:lvlJc w:val="left"/>
      <w:rPr>
        <w:rFonts w:hint="default" w:ascii="Verdana" w:hAnsi="Verdana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82A69C4"/>
    <w:multiLevelType w:val="hybridMultilevel"/>
    <w:tmpl w:val="C15A23EA"/>
    <w:lvl w:ilvl="0" w:tplc="4AE6D9FA">
      <w:start w:val="1"/>
      <w:numFmt w:val="bullet"/>
      <w:lvlText w:val="●"/>
      <w:lvlJc w:val="left"/>
      <w:pPr>
        <w:ind w:left="720" w:hanging="360"/>
      </w:pPr>
      <w:rPr>
        <w:rFonts w:hint="default" w:ascii="Arial" w:hAnsi="Arial"/>
      </w:rPr>
    </w:lvl>
    <w:lvl w:ilvl="1" w:tplc="D8D60410">
      <w:numFmt w:val="decimal"/>
      <w:lvlText w:val=""/>
      <w:lvlJc w:val="left"/>
    </w:lvl>
    <w:lvl w:ilvl="2" w:tplc="19F05534">
      <w:numFmt w:val="decimal"/>
      <w:lvlText w:val=""/>
      <w:lvlJc w:val="left"/>
    </w:lvl>
    <w:lvl w:ilvl="3" w:tplc="073AA09C">
      <w:numFmt w:val="decimal"/>
      <w:lvlText w:val=""/>
      <w:lvlJc w:val="left"/>
    </w:lvl>
    <w:lvl w:ilvl="4" w:tplc="15EA027E">
      <w:numFmt w:val="decimal"/>
      <w:lvlText w:val=""/>
      <w:lvlJc w:val="left"/>
    </w:lvl>
    <w:lvl w:ilvl="5" w:tplc="17C401E8">
      <w:numFmt w:val="decimal"/>
      <w:lvlText w:val=""/>
      <w:lvlJc w:val="left"/>
    </w:lvl>
    <w:lvl w:ilvl="6" w:tplc="7AE2A4DA">
      <w:numFmt w:val="decimal"/>
      <w:lvlText w:val=""/>
      <w:lvlJc w:val="left"/>
    </w:lvl>
    <w:lvl w:ilvl="7" w:tplc="DC58A05E">
      <w:numFmt w:val="decimal"/>
      <w:lvlText w:val=""/>
      <w:lvlJc w:val="left"/>
    </w:lvl>
    <w:lvl w:ilvl="8" w:tplc="E6DAF02C">
      <w:numFmt w:val="decimal"/>
      <w:lvlText w:val=""/>
      <w:lvlJc w:val="left"/>
    </w:lvl>
  </w:abstractNum>
  <w:abstractNum w:abstractNumId="9" w15:restartNumberingAfterBreak="0">
    <w:nsid w:val="3AE233BA"/>
    <w:multiLevelType w:val="hybridMultilevel"/>
    <w:tmpl w:val="3EC45D50"/>
    <w:lvl w:ilvl="0">
      <w:start w:val="1"/>
      <w:numFmt w:val="decimal"/>
      <w:lvlText w:val="%1."/>
      <w:lvlJc w:val="left"/>
      <w:pPr>
        <w:ind w:left="36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D3B2E29"/>
    <w:multiLevelType w:val="multilevel"/>
    <w:tmpl w:val="1A849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3A08AE"/>
    <w:multiLevelType w:val="multilevel"/>
    <w:tmpl w:val="566CD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A24FD6"/>
    <w:multiLevelType w:val="hybridMultilevel"/>
    <w:tmpl w:val="14D2FAF4"/>
    <w:lvl w:ilvl="0" w:tplc="1A1ADB2C">
      <w:start w:val="1"/>
      <w:numFmt w:val="bullet"/>
      <w:lvlText w:val="●"/>
      <w:lvlJc w:val="left"/>
      <w:pPr>
        <w:ind w:left="720" w:hanging="360"/>
      </w:pPr>
      <w:rPr>
        <w:rFonts w:hint="default" w:ascii="Arial" w:hAnsi="Arial"/>
      </w:rPr>
    </w:lvl>
    <w:lvl w:ilvl="1" w:tplc="CD3867E6">
      <w:numFmt w:val="decimal"/>
      <w:lvlText w:val=""/>
      <w:lvlJc w:val="left"/>
    </w:lvl>
    <w:lvl w:ilvl="2" w:tplc="48D2FE46">
      <w:numFmt w:val="decimal"/>
      <w:lvlText w:val=""/>
      <w:lvlJc w:val="left"/>
    </w:lvl>
    <w:lvl w:ilvl="3" w:tplc="72B2BA8C">
      <w:numFmt w:val="decimal"/>
      <w:lvlText w:val=""/>
      <w:lvlJc w:val="left"/>
    </w:lvl>
    <w:lvl w:ilvl="4" w:tplc="140A27FA">
      <w:numFmt w:val="decimal"/>
      <w:lvlText w:val=""/>
      <w:lvlJc w:val="left"/>
    </w:lvl>
    <w:lvl w:ilvl="5" w:tplc="F05454A6">
      <w:numFmt w:val="decimal"/>
      <w:lvlText w:val=""/>
      <w:lvlJc w:val="left"/>
    </w:lvl>
    <w:lvl w:ilvl="6" w:tplc="C09E0280">
      <w:numFmt w:val="decimal"/>
      <w:lvlText w:val=""/>
      <w:lvlJc w:val="left"/>
    </w:lvl>
    <w:lvl w:ilvl="7" w:tplc="28C8D5E2">
      <w:numFmt w:val="decimal"/>
      <w:lvlText w:val=""/>
      <w:lvlJc w:val="left"/>
    </w:lvl>
    <w:lvl w:ilvl="8" w:tplc="D08C1650">
      <w:numFmt w:val="decimal"/>
      <w:lvlText w:val=""/>
      <w:lvlJc w:val="left"/>
    </w:lvl>
  </w:abstractNum>
  <w:abstractNum w:abstractNumId="13" w15:restartNumberingAfterBreak="0">
    <w:nsid w:val="52D211E7"/>
    <w:multiLevelType w:val="multilevel"/>
    <w:tmpl w:val="1E78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E204AD"/>
    <w:multiLevelType w:val="hybridMultilevel"/>
    <w:tmpl w:val="42D8BD22"/>
    <w:lvl w:ilvl="0" w:tplc="3CD41374">
      <w:start w:val="1"/>
      <w:numFmt w:val="bullet"/>
      <w:lvlText w:val="●"/>
      <w:lvlJc w:val="left"/>
      <w:pPr>
        <w:ind w:left="720" w:hanging="360"/>
      </w:pPr>
      <w:rPr>
        <w:rFonts w:hint="default" w:ascii="Arial" w:hAnsi="Arial"/>
      </w:rPr>
    </w:lvl>
    <w:lvl w:ilvl="1" w:tplc="D0562CC8">
      <w:numFmt w:val="decimal"/>
      <w:lvlText w:val=""/>
      <w:lvlJc w:val="left"/>
    </w:lvl>
    <w:lvl w:ilvl="2" w:tplc="56D813D8">
      <w:numFmt w:val="decimal"/>
      <w:lvlText w:val=""/>
      <w:lvlJc w:val="left"/>
    </w:lvl>
    <w:lvl w:ilvl="3" w:tplc="BCFE0B38">
      <w:numFmt w:val="decimal"/>
      <w:lvlText w:val=""/>
      <w:lvlJc w:val="left"/>
    </w:lvl>
    <w:lvl w:ilvl="4" w:tplc="CC0A50A0">
      <w:numFmt w:val="decimal"/>
      <w:lvlText w:val=""/>
      <w:lvlJc w:val="left"/>
    </w:lvl>
    <w:lvl w:ilvl="5" w:tplc="9D404BAC">
      <w:numFmt w:val="decimal"/>
      <w:lvlText w:val=""/>
      <w:lvlJc w:val="left"/>
    </w:lvl>
    <w:lvl w:ilvl="6" w:tplc="5266A570">
      <w:numFmt w:val="decimal"/>
      <w:lvlText w:val=""/>
      <w:lvlJc w:val="left"/>
    </w:lvl>
    <w:lvl w:ilvl="7" w:tplc="4686D218">
      <w:numFmt w:val="decimal"/>
      <w:lvlText w:val=""/>
      <w:lvlJc w:val="left"/>
    </w:lvl>
    <w:lvl w:ilvl="8" w:tplc="7C0A10D4">
      <w:numFmt w:val="decimal"/>
      <w:lvlText w:val=""/>
      <w:lvlJc w:val="left"/>
    </w:lvl>
  </w:abstractNum>
  <w:abstractNum w:abstractNumId="15" w15:restartNumberingAfterBreak="0">
    <w:nsid w:val="6AEF14C7"/>
    <w:multiLevelType w:val="multilevel"/>
    <w:tmpl w:val="6FAE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6E063477"/>
    <w:multiLevelType w:val="hybridMultilevel"/>
    <w:tmpl w:val="1E6C6A22"/>
    <w:lvl w:ilvl="0" w:tplc="CFD233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B2230E"/>
    <w:multiLevelType w:val="multilevel"/>
    <w:tmpl w:val="023C2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B63FF8"/>
    <w:multiLevelType w:val="hybridMultilevel"/>
    <w:tmpl w:val="8B56E8D6"/>
    <w:lvl w:ilvl="0" w:tplc="5670744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21">
    <w:abstractNumId w:val="20"/>
  </w:num>
  <w:num w:numId="1" w16cid:durableId="678001501">
    <w:abstractNumId w:val="19"/>
  </w:num>
  <w:num w:numId="2" w16cid:durableId="1165239798">
    <w:abstractNumId w:val="2"/>
  </w:num>
  <w:num w:numId="3" w16cid:durableId="104927904">
    <w:abstractNumId w:val="14"/>
  </w:num>
  <w:num w:numId="4" w16cid:durableId="419302361">
    <w:abstractNumId w:val="8"/>
  </w:num>
  <w:num w:numId="5" w16cid:durableId="941575918">
    <w:abstractNumId w:val="12"/>
  </w:num>
  <w:num w:numId="6" w16cid:durableId="1781491706">
    <w:abstractNumId w:val="6"/>
  </w:num>
  <w:num w:numId="7" w16cid:durableId="732433300">
    <w:abstractNumId w:val="16"/>
  </w:num>
  <w:num w:numId="8" w16cid:durableId="984240020">
    <w:abstractNumId w:val="18"/>
  </w:num>
  <w:num w:numId="9" w16cid:durableId="1044719477">
    <w:abstractNumId w:val="7"/>
  </w:num>
  <w:num w:numId="10" w16cid:durableId="2025402243">
    <w:abstractNumId w:val="10"/>
  </w:num>
  <w:num w:numId="11" w16cid:durableId="1958756981">
    <w:abstractNumId w:val="13"/>
  </w:num>
  <w:num w:numId="12" w16cid:durableId="1064328679">
    <w:abstractNumId w:val="15"/>
  </w:num>
  <w:num w:numId="13" w16cid:durableId="539637088">
    <w:abstractNumId w:val="4"/>
  </w:num>
  <w:num w:numId="14" w16cid:durableId="1571429041">
    <w:abstractNumId w:val="11"/>
  </w:num>
  <w:num w:numId="15" w16cid:durableId="978805156">
    <w:abstractNumId w:val="3"/>
  </w:num>
  <w:num w:numId="16" w16cid:durableId="475267530">
    <w:abstractNumId w:val="5"/>
  </w:num>
  <w:num w:numId="17" w16cid:durableId="1352142319">
    <w:abstractNumId w:val="1"/>
  </w:num>
  <w:num w:numId="18" w16cid:durableId="1011954115">
    <w:abstractNumId w:val="17"/>
  </w:num>
  <w:num w:numId="19" w16cid:durableId="1638756691">
    <w:abstractNumId w:val="9"/>
  </w:num>
  <w:num w:numId="20" w16cid:durableId="387846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220"/>
    <w:rsid w:val="0015350A"/>
    <w:rsid w:val="001A4716"/>
    <w:rsid w:val="001E6DB1"/>
    <w:rsid w:val="00237FC5"/>
    <w:rsid w:val="00277B6E"/>
    <w:rsid w:val="002E0E18"/>
    <w:rsid w:val="003E5C5A"/>
    <w:rsid w:val="004470CD"/>
    <w:rsid w:val="00494B23"/>
    <w:rsid w:val="004C7DBD"/>
    <w:rsid w:val="00531CBB"/>
    <w:rsid w:val="00534291"/>
    <w:rsid w:val="005C0651"/>
    <w:rsid w:val="00606969"/>
    <w:rsid w:val="006A70E4"/>
    <w:rsid w:val="006B2FCB"/>
    <w:rsid w:val="00717E78"/>
    <w:rsid w:val="00771BAF"/>
    <w:rsid w:val="00781D32"/>
    <w:rsid w:val="008246B2"/>
    <w:rsid w:val="008670AB"/>
    <w:rsid w:val="008A1AF1"/>
    <w:rsid w:val="00913A29"/>
    <w:rsid w:val="009810DC"/>
    <w:rsid w:val="009C5F14"/>
    <w:rsid w:val="00A62B22"/>
    <w:rsid w:val="00AD5B58"/>
    <w:rsid w:val="00AE6501"/>
    <w:rsid w:val="00B45002"/>
    <w:rsid w:val="00B7036B"/>
    <w:rsid w:val="00CE1008"/>
    <w:rsid w:val="00D154CD"/>
    <w:rsid w:val="00D36220"/>
    <w:rsid w:val="00E16330"/>
    <w:rsid w:val="00E430DB"/>
    <w:rsid w:val="00E505AC"/>
    <w:rsid w:val="00FA584F"/>
    <w:rsid w:val="00FF2C66"/>
    <w:rsid w:val="0CECF954"/>
    <w:rsid w:val="16D7A399"/>
    <w:rsid w:val="2478F599"/>
    <w:rsid w:val="39612DC7"/>
    <w:rsid w:val="41C01D4D"/>
    <w:rsid w:val="47B7DBB5"/>
    <w:rsid w:val="4BD0F9B7"/>
    <w:rsid w:val="66B7E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51733E"/>
  <w15:docId w15:val="{7E9AC032-64A9-48AB-87E8-EB705CCBF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A3277"/>
  </w:style>
  <w:style w:type="paragraph" w:styleId="Heading1">
    <w:name w:val="heading 1"/>
    <w:basedOn w:val="PDHeadingDefault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sz w:val="45"/>
      <w:szCs w:val="45"/>
    </w:rPr>
  </w:style>
  <w:style w:type="paragraph" w:styleId="Heading2">
    <w:name w:val="heading 2"/>
    <w:basedOn w:val="PDHeadingDefault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sz w:val="36"/>
      <w:szCs w:val="36"/>
    </w:rPr>
  </w:style>
  <w:style w:type="paragraph" w:styleId="Heading3">
    <w:name w:val="heading 3"/>
    <w:basedOn w:val="PDHeadingDefault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sz w:val="30"/>
      <w:szCs w:val="30"/>
    </w:rPr>
  </w:style>
  <w:style w:type="paragraph" w:styleId="Heading4">
    <w:name w:val="heading 4"/>
    <w:basedOn w:val="PDHeadingDefault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color w:val="666666"/>
      <w:sz w:val="27"/>
      <w:szCs w:val="27"/>
    </w:rPr>
  </w:style>
  <w:style w:type="paragraph" w:styleId="Heading5">
    <w:name w:val="heading 5"/>
    <w:basedOn w:val="PDHeadingDefault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color w:val="666666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41CD9"/>
  </w:style>
  <w:style w:type="character" w:styleId="Heading1Char" w:customStyle="1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2F5496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472C4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472C4" w:themeColor="accent1"/>
    </w:rPr>
  </w:style>
  <w:style w:type="character" w:styleId="Heading4Char" w:customStyle="1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472C4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472C4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323E4F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323E4F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472C4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Pr>
      <w:b w:val="0"/>
      <w:bCs w:val="0"/>
      <w:i w:val="0"/>
      <w:iCs w:val="0"/>
      <w:color w:val="1B58C5"/>
      <w:u w:val="single"/>
    </w:rPr>
  </w:style>
  <w:style w:type="paragraph" w:styleId="PDHeadingDefault" w:customStyle="1">
    <w:name w:val="PDHeadingDefault"/>
    <w:basedOn w:val="Normal"/>
    <w:uiPriority w:val="99"/>
    <w:pPr>
      <w:spacing w:line="300" w:lineRule="auto"/>
    </w:pPr>
    <w:rPr>
      <w:rFonts w:ascii="Arial" w:hAnsi="Arial" w:cs="Arial"/>
      <w:b/>
      <w:bCs/>
      <w:color w:val="000000"/>
    </w:rPr>
  </w:style>
  <w:style w:type="character" w:styleId="Heading5Char" w:customStyle="1">
    <w:name w:val="Heading 5 Char"/>
    <w:link w:val="Heading5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472C4" w:themeColor="accent1"/>
    </w:rPr>
  </w:style>
  <w:style w:type="paragraph" w:styleId="PDParagraphDefault" w:customStyle="1">
    <w:name w:val="PDParagraphDefault"/>
    <w:basedOn w:val="Normal"/>
    <w:uiPriority w:val="99"/>
    <w:pPr>
      <w:spacing w:after="0" w:line="360" w:lineRule="auto"/>
    </w:pPr>
    <w:rPr>
      <w:rFonts w:ascii="Arial" w:hAnsi="Arial" w:cs="Arial"/>
      <w:color w:val="000000"/>
    </w:rPr>
  </w:style>
  <w:style w:type="table" w:styleId="TableGrid">
    <w:name w:val="Table Grid"/>
    <w:basedOn w:val="TableNormal"/>
    <w:uiPriority w:val="59"/>
    <w:pPr>
      <w:spacing w:after="0" w:line="360" w:lineRule="auto"/>
      <w:ind w:left="105" w:right="105"/>
    </w:pPr>
    <w:rPr>
      <w:rFonts w:ascii="Arial" w:hAnsi="Arial" w:cs="Arial"/>
      <w:color w:val="000000"/>
    </w:rPr>
    <w:tblPr>
      <w:tblStyleRowBandSize w:val="1"/>
      <w:tblBorders>
        <w:top w:val="single" w:color="666666" w:sz="6" w:space="0"/>
        <w:left w:val="single" w:color="666666" w:sz="6" w:space="0"/>
        <w:bottom w:val="single" w:color="666666" w:sz="6" w:space="0"/>
        <w:right w:val="single" w:color="666666" w:sz="6" w:space="0"/>
        <w:insideH w:val="single" w:color="666666" w:sz="6" w:space="0"/>
        <w:insideV w:val="single" w:color="666666" w:sz="6" w:space="0"/>
      </w:tblBorders>
    </w:tblPr>
    <w:tcPr>
      <w:tcMar>
        <w:top w:w="105" w:type="dxa"/>
        <w:bottom w:w="105" w:type="dxa"/>
      </w:tcMar>
    </w:tcPr>
  </w:style>
  <w:style w:type="table" w:styleId="TableGridWithHeader" w:customStyle="1">
    <w:name w:val="TableGridWithHeader"/>
    <w:basedOn w:val="TableNormal"/>
    <w:uiPriority w:val="59"/>
    <w:pPr>
      <w:spacing w:after="0" w:line="360" w:lineRule="auto"/>
      <w:ind w:left="105" w:right="105"/>
    </w:pPr>
    <w:rPr>
      <w:rFonts w:ascii="Arial" w:hAnsi="Arial" w:cs="Arial"/>
      <w:color w:val="000000"/>
    </w:rPr>
    <w:tblPr>
      <w:tblStyleRowBandSize w:val="1"/>
      <w:tblBorders>
        <w:top w:val="single" w:color="666666" w:sz="6" w:space="0"/>
        <w:left w:val="single" w:color="666666" w:sz="6" w:space="0"/>
        <w:bottom w:val="single" w:color="666666" w:sz="6" w:space="0"/>
        <w:right w:val="single" w:color="666666" w:sz="6" w:space="0"/>
        <w:insideH w:val="single" w:color="666666" w:sz="6" w:space="0"/>
        <w:insideV w:val="single" w:color="666666" w:sz="6" w:space="0"/>
      </w:tblBorders>
    </w:tblPr>
    <w:tcPr>
      <w:tcMar>
        <w:top w:w="105" w:type="dxa"/>
        <w:bottom w:w="105" w:type="dxa"/>
      </w:tcMar>
    </w:tcPr>
    <w:tblStylePr w:type="firstRow">
      <w:pPr>
        <w:spacing w:before="0" w:after="0" w:line="360" w:lineRule="auto"/>
        <w:jc w:val="left"/>
      </w:pPr>
      <w:rPr>
        <w:rFonts w:ascii="Arial" w:hAnsi="Arial" w:cs="Arial"/>
        <w:b/>
        <w:bCs/>
        <w:i w:val="0"/>
        <w:iCs w:val="0"/>
        <w:caps w:val="0"/>
        <w:color w:val="000000"/>
        <w:sz w:val="22"/>
        <w:szCs w:val="22"/>
        <w:u w:val="none"/>
      </w:rPr>
      <w:tblPr/>
      <w:tcPr>
        <w:shd w:val="clear" w:color="auto" w:fill="EFEFEF"/>
      </w:tcPr>
    </w:tblStylePr>
  </w:style>
  <w:style w:type="table" w:styleId="PDRowItem" w:customStyle="1">
    <w:name w:val="PDRowItem"/>
    <w:uiPriority w:val="99"/>
    <w:tblPr>
      <w:tblCellMar>
        <w:top w:w="0" w:type="dxa"/>
        <w:left w:w="0" w:type="dxa"/>
        <w:bottom w:w="350" w:type="dxa"/>
        <w:right w:w="180" w:type="dxa"/>
      </w:tblCellMar>
    </w:tblPr>
  </w:style>
  <w:style w:type="table" w:styleId="PDPricingTableMain" w:customStyle="1">
    <w:name w:val="PDPricingTableMain"/>
    <w:uiPriority w:val="99"/>
    <w:pPr>
      <w:spacing w:after="0" w:line="360" w:lineRule="auto"/>
      <w:ind w:left="105" w:right="105"/>
    </w:pPr>
    <w:rPr>
      <w:rFonts w:ascii="Arial" w:hAnsi="Arial" w:cs="Arial"/>
      <w:color w:val="000000"/>
    </w:rPr>
    <w:tblPr>
      <w:tblStyleRowBandSize w:val="1"/>
      <w:tblBorders>
        <w:top w:val="single" w:color="666666" w:sz="6" w:space="0"/>
        <w:left w:val="single" w:color="666666" w:sz="6" w:space="0"/>
        <w:bottom w:val="single" w:color="666666" w:sz="6" w:space="0"/>
        <w:right w:val="single" w:color="666666" w:sz="6" w:space="0"/>
        <w:insideH w:val="single" w:color="666666" w:sz="6" w:space="0"/>
        <w:insideV w:val="single" w:color="666666" w:sz="6" w:space="0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top w:w="105" w:type="dxa"/>
        <w:bottom w:w="105" w:type="dxa"/>
      </w:tcMar>
    </w:tcPr>
  </w:style>
  <w:style w:type="table" w:styleId="PDPricingTableMainWithHeader" w:customStyle="1">
    <w:name w:val="PDPricingTableMainWithHeader"/>
    <w:uiPriority w:val="99"/>
    <w:pPr>
      <w:spacing w:after="0" w:line="360" w:lineRule="auto"/>
      <w:ind w:left="105" w:right="105"/>
    </w:pPr>
    <w:rPr>
      <w:rFonts w:ascii="Arial" w:hAnsi="Arial" w:cs="Arial"/>
      <w:color w:val="000000"/>
      <w:sz w:val="20"/>
      <w:szCs w:val="20"/>
      <w:lang w:val="es-419" w:eastAsia="es-419"/>
    </w:rPr>
    <w:tblPr>
      <w:tblStyleRowBandSize w:val="1"/>
      <w:tblBorders>
        <w:top w:val="single" w:color="666666" w:sz="6" w:space="0"/>
        <w:left w:val="single" w:color="666666" w:sz="6" w:space="0"/>
        <w:bottom w:val="single" w:color="666666" w:sz="6" w:space="0"/>
        <w:right w:val="single" w:color="666666" w:sz="6" w:space="0"/>
        <w:insideH w:val="single" w:color="666666" w:sz="6" w:space="0"/>
        <w:insideV w:val="single" w:color="666666" w:sz="6" w:space="0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top w:w="105" w:type="dxa"/>
        <w:bottom w:w="105" w:type="dxa"/>
      </w:tcMar>
    </w:tcPr>
    <w:tblStylePr w:type="firstRow">
      <w:pPr>
        <w:spacing w:before="0" w:after="0" w:line="360" w:lineRule="auto"/>
        <w:jc w:val="left"/>
      </w:pPr>
      <w:rPr>
        <w:rFonts w:ascii="Arial" w:hAnsi="Arial" w:cs="Arial"/>
        <w:b/>
        <w:bCs/>
        <w:i w:val="0"/>
        <w:iCs w:val="0"/>
        <w:caps w:val="0"/>
        <w:color w:val="000000"/>
        <w:sz w:val="22"/>
        <w:szCs w:val="22"/>
        <w:u w:val="none"/>
      </w:rPr>
      <w:tblPr/>
      <w:tcPr>
        <w:shd w:val="clear" w:color="auto" w:fill="EFEFEF"/>
      </w:tcPr>
    </w:tblStylePr>
  </w:style>
  <w:style w:type="table" w:styleId="PDPricingTableTotal" w:customStyle="1">
    <w:name w:val="PDPricingTableTotal"/>
    <w:uiPriority w:val="99"/>
    <w:pPr>
      <w:spacing w:after="0" w:line="360" w:lineRule="auto"/>
    </w:pPr>
    <w:rPr>
      <w:rFonts w:ascii="Arial" w:hAnsi="Arial" w:cs="Arial"/>
      <w:color w:val="00000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sePDHeaderFooter" w:customStyle="1">
    <w:name w:val="BasePDHeaderFooter"/>
    <w:basedOn w:val="Normal"/>
    <w:uiPriority w:val="99"/>
    <w:pPr>
      <w:spacing w:after="0" w:line="360" w:lineRule="auto"/>
    </w:pPr>
    <w:rPr>
      <w:rFonts w:ascii="Arial" w:hAnsi="Arial" w:cs="Arial"/>
      <w:color w:val="000000"/>
      <w:sz w:val="16"/>
      <w:szCs w:val="16"/>
    </w:rPr>
  </w:style>
  <w:style w:type="paragraph" w:styleId="PDHeader" w:customStyle="1">
    <w:name w:val="PDHeader"/>
    <w:basedOn w:val="BasePDHeaderFooter"/>
    <w:uiPriority w:val="99"/>
  </w:style>
  <w:style w:type="paragraph" w:styleId="PDFooter" w:customStyle="1">
    <w:name w:val="PDFooter"/>
    <w:basedOn w:val="BasePDHeaderFooter"/>
    <w:uiPriority w:val="99"/>
  </w:style>
  <w:style w:type="table" w:styleId="TableGridLight">
    <w:name w:val="Grid Table Light"/>
    <w:basedOn w:val="TableNormal"/>
    <w:uiPriority w:val="40"/>
    <w:rsid w:val="002E0E1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PlainTable1">
    <w:name w:val="Plain Table 1"/>
    <w:basedOn w:val="TableNormal"/>
    <w:uiPriority w:val="41"/>
    <w:rsid w:val="002E0E18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53429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34291"/>
  </w:style>
  <w:style w:type="paragraph" w:styleId="ListParagraph">
    <w:name w:val="List Paragraph"/>
    <w:basedOn w:val="Normal"/>
    <w:uiPriority w:val="99"/>
    <w:rsid w:val="00AE650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unhideWhenUsed/>
    <w:rsid w:val="00717E78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494B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0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8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8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5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5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8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1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5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2217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6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82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52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98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03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38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35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288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06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16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75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14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46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29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91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13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78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95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67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81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29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16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54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3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8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8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8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8840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97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441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40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753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42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710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1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58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12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13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15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85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653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76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53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06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695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6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22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0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74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250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30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068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25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402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1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027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42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772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62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230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70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290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22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08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85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43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249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53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02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59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83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88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01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26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60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79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24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635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34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2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4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1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0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1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0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3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03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1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3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3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66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4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42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4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6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1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6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7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7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47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9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8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2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5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08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0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19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139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206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78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288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440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245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379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600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1954e9151943498b" Type="http://schemas.openxmlformats.org/officeDocument/2006/relationships/hyperlink" Target="mailto:kdelrosario@partners.net" TargetMode="Externa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078042a3c0f742cb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687297-c96a-4644-b031-1c114b4988a9}"/>
      </w:docPartPr>
      <w:docPartBody>
        <w:p w14:paraId="7D52AC95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96EE641-33C3-4C38-8170-CBCC7C8FCDF9}"/>
</file>

<file path=customXml/itemProps2.xml><?xml version="1.0" encoding="utf-8"?>
<ds:datastoreItem xmlns:ds="http://schemas.openxmlformats.org/officeDocument/2006/customXml" ds:itemID="{A85B9189-9B75-4DF5-BA36-86FF4006AFE8}"/>
</file>

<file path=customXml/itemProps3.xml><?xml version="1.0" encoding="utf-8"?>
<ds:datastoreItem xmlns:ds="http://schemas.openxmlformats.org/officeDocument/2006/customXml" ds:itemID="{CBF05FA4-9202-4FE9-9551-D62F0871589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Sarmiento</dc:creator>
  <cp:keywords/>
  <dc:description/>
  <cp:lastModifiedBy>Paola Sarmiento</cp:lastModifiedBy>
  <cp:revision>7</cp:revision>
  <dcterms:created xsi:type="dcterms:W3CDTF">2022-06-22T04:45:00Z</dcterms:created>
  <dcterms:modified xsi:type="dcterms:W3CDTF">2022-07-19T22:05:19Z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