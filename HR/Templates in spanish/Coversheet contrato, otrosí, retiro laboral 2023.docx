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DB2DCE5" w14:textId="4FD306C7" w:rsidR="00D36220" w:rsidRPr="00534291" w:rsidRDefault="00CE1008" w:rsidP="00534291">
      <w:pPr>
        <w:pStyle w:val="PDParagraphDefault"/>
        <w:spacing w:line="240" w:lineRule="auto"/>
        <w:jc w:val="center"/>
        <w:rPr>
          <w:rFonts w:ascii="Proxima Nova Rg" w:hAnsi="Proxima Nova Rg"/>
          <w:sz w:val="18"/>
          <w:szCs w:val="18"/>
          <w:lang w:val="es-CO"/>
        </w:rPr>
      </w:pPr>
      <w:r w:rsidRPr="00534291">
        <w:rPr>
          <w:rFonts w:ascii="Proxima Nova Rg" w:hAnsi="Proxima Nova Rg"/>
          <w:b/>
          <w:bCs/>
          <w:sz w:val="24"/>
          <w:szCs w:val="24"/>
          <w:lang w:val="es-CO"/>
        </w:rPr>
        <w:t>Para uso interno únicamente</w:t>
      </w:r>
    </w:p>
    <w:p w14:paraId="41D11A2D" w14:textId="36864ACB" w:rsidR="00D36220" w:rsidRPr="00277B6E" w:rsidRDefault="00237FC5" w:rsidP="00534291">
      <w:pPr>
        <w:pStyle w:val="PDParagraphDefault"/>
        <w:spacing w:line="240" w:lineRule="auto"/>
        <w:jc w:val="center"/>
        <w:rPr>
          <w:rFonts w:ascii="Proxima Nova Rg" w:hAnsi="Proxima Nova Rg"/>
          <w:color w:val="F15D22"/>
          <w:sz w:val="20"/>
          <w:szCs w:val="20"/>
          <w:lang w:val="es-CO"/>
        </w:rPr>
      </w:pPr>
      <w:proofErr w:type="spellStart"/>
      <w:r w:rsidRPr="00277B6E">
        <w:rPr>
          <w:rFonts w:ascii="Proxima Nova Rg" w:hAnsi="Proxima Nova Rg"/>
          <w:b/>
          <w:bCs/>
          <w:color w:val="F15D22"/>
          <w:sz w:val="24"/>
          <w:szCs w:val="24"/>
          <w:lang w:val="es-CO"/>
        </w:rPr>
        <w:t>Cover</w:t>
      </w:r>
      <w:proofErr w:type="spellEnd"/>
      <w:r w:rsidRPr="00277B6E">
        <w:rPr>
          <w:rFonts w:ascii="Proxima Nova Rg" w:hAnsi="Proxima Nova Rg"/>
          <w:b/>
          <w:bCs/>
          <w:color w:val="F15D22"/>
          <w:sz w:val="24"/>
          <w:szCs w:val="24"/>
          <w:lang w:val="es-CO"/>
        </w:rPr>
        <w:t xml:space="preserve"> </w:t>
      </w:r>
      <w:proofErr w:type="spellStart"/>
      <w:r w:rsidRPr="00277B6E">
        <w:rPr>
          <w:rFonts w:ascii="Proxima Nova Rg" w:hAnsi="Proxima Nova Rg"/>
          <w:b/>
          <w:bCs/>
          <w:color w:val="F15D22"/>
          <w:sz w:val="24"/>
          <w:szCs w:val="24"/>
          <w:lang w:val="es-CO"/>
        </w:rPr>
        <w:t>Sheet</w:t>
      </w:r>
      <w:proofErr w:type="spellEnd"/>
      <w:r w:rsidR="00CE1008" w:rsidRPr="00277B6E">
        <w:rPr>
          <w:rFonts w:ascii="Proxima Nova Rg" w:hAnsi="Proxima Nova Rg"/>
          <w:b/>
          <w:bCs/>
          <w:color w:val="F15D22"/>
          <w:sz w:val="24"/>
          <w:szCs w:val="24"/>
          <w:lang w:val="es-CO"/>
        </w:rPr>
        <w:t xml:space="preserve"> para </w:t>
      </w:r>
      <w:r w:rsidR="002C6D02">
        <w:rPr>
          <w:rFonts w:ascii="Proxima Nova Rg" w:hAnsi="Proxima Nova Rg"/>
          <w:b/>
          <w:bCs/>
          <w:color w:val="F15D22"/>
          <w:sz w:val="24"/>
          <w:szCs w:val="24"/>
          <w:lang w:val="es-CO"/>
        </w:rPr>
        <w:t xml:space="preserve">aprobación y firma de </w:t>
      </w:r>
      <w:r w:rsidR="00CE1008" w:rsidRPr="00277B6E">
        <w:rPr>
          <w:rFonts w:ascii="Proxima Nova Rg" w:hAnsi="Proxima Nova Rg"/>
          <w:b/>
          <w:bCs/>
          <w:color w:val="F15D22"/>
          <w:sz w:val="24"/>
          <w:szCs w:val="24"/>
          <w:lang w:val="es-CO"/>
        </w:rPr>
        <w:t>contratos y cambios en contratos laborales</w:t>
      </w:r>
    </w:p>
    <w:p w14:paraId="0DE61A26" w14:textId="77777777" w:rsidR="00D36220" w:rsidRPr="00534291" w:rsidRDefault="00D36220" w:rsidP="00534291">
      <w:pPr>
        <w:spacing w:after="0" w:line="240" w:lineRule="auto"/>
        <w:rPr>
          <w:rFonts w:ascii="Proxima Nova Rg" w:hAnsi="Proxima Nova Rg"/>
          <w:sz w:val="18"/>
          <w:szCs w:val="18"/>
          <w:lang w:val="es-CO"/>
        </w:rPr>
      </w:pPr>
    </w:p>
    <w:p w14:paraId="4F85E990" w14:textId="03C295E4" w:rsidR="00D36220" w:rsidRPr="00534291" w:rsidRDefault="00CE1008" w:rsidP="00534291">
      <w:pPr>
        <w:pStyle w:val="PDParagraphDefault"/>
        <w:spacing w:line="240" w:lineRule="auto"/>
        <w:rPr>
          <w:rFonts w:ascii="Proxima Nova Rg" w:hAnsi="Proxima Nova Rg"/>
          <w:sz w:val="16"/>
          <w:szCs w:val="16"/>
          <w:lang w:val="es-CO"/>
        </w:rPr>
      </w:pPr>
      <w:r w:rsidRPr="00534291">
        <w:rPr>
          <w:rFonts w:ascii="Proxima Nova Rg" w:hAnsi="Proxima Nova Rg"/>
          <w:sz w:val="16"/>
          <w:szCs w:val="16"/>
          <w:lang w:val="es-CO"/>
        </w:rPr>
        <w:t>Este formato debe diligenciarse con las aprobaciones adecuadas y enviarse para TODOS los contratos nuevos, cambios en los contratos y cartas de aceptación de renuncia. El formulario final aprobado debe incluirse con todas las solicitudes de firmas de Dirección País</w:t>
      </w:r>
      <w:r w:rsidR="00237FC5" w:rsidRPr="00534291">
        <w:rPr>
          <w:rFonts w:ascii="Proxima Nova Rg" w:hAnsi="Proxima Nova Rg"/>
          <w:sz w:val="16"/>
          <w:szCs w:val="16"/>
          <w:lang w:val="es-CO"/>
        </w:rPr>
        <w:t>.</w:t>
      </w:r>
    </w:p>
    <w:p w14:paraId="5AFD1063" w14:textId="396A8786" w:rsidR="00CE1008" w:rsidRPr="00534291" w:rsidRDefault="00CE1008" w:rsidP="00534291">
      <w:pPr>
        <w:pStyle w:val="PDParagraphDefault"/>
        <w:spacing w:line="240" w:lineRule="auto"/>
        <w:rPr>
          <w:rFonts w:ascii="Proxima Nova Rg" w:hAnsi="Proxima Nova Rg"/>
          <w:sz w:val="19"/>
          <w:szCs w:val="19"/>
          <w:lang w:val="es-CO"/>
        </w:rPr>
      </w:pPr>
    </w:p>
    <w:p w14:paraId="46DDE630" w14:textId="4479A9F9" w:rsidR="00CE1008" w:rsidRPr="00534291" w:rsidRDefault="002E0E18" w:rsidP="00534291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CO"/>
        </w:rPr>
      </w:pPr>
      <w:r w:rsidRPr="00534291">
        <w:rPr>
          <w:rFonts w:ascii="Proxima Nova Rg" w:hAnsi="Proxima Nova Rg"/>
          <w:b/>
          <w:bCs/>
          <w:sz w:val="19"/>
          <w:szCs w:val="19"/>
          <w:lang w:val="es-CO"/>
        </w:rPr>
        <w:t>Nombre del Empleado:</w:t>
      </w:r>
      <w:r w:rsidR="00B84607">
        <w:rPr>
          <w:rFonts w:ascii="Proxima Nova Rg" w:hAnsi="Proxima Nova Rg"/>
          <w:b/>
          <w:bCs/>
          <w:sz w:val="19"/>
          <w:szCs w:val="19"/>
          <w:lang w:val="es-CO"/>
        </w:rPr>
        <w:t xml:space="preserve"> </w:t>
      </w:r>
    </w:p>
    <w:p w14:paraId="4F0C7014" w14:textId="0A7A7B85" w:rsidR="002E0E18" w:rsidRPr="00534291" w:rsidRDefault="002E0E18" w:rsidP="00534291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CO"/>
        </w:rPr>
      </w:pPr>
      <w:r w:rsidRPr="00534291">
        <w:rPr>
          <w:rFonts w:ascii="Proxima Nova Rg" w:hAnsi="Proxima Nova Rg"/>
          <w:b/>
          <w:bCs/>
          <w:sz w:val="19"/>
          <w:szCs w:val="19"/>
          <w:lang w:val="es-CO"/>
        </w:rPr>
        <w:t>Programa:</w:t>
      </w:r>
      <w:r w:rsidR="00B84607">
        <w:rPr>
          <w:rFonts w:ascii="Proxima Nova Rg" w:hAnsi="Proxima Nova Rg"/>
          <w:b/>
          <w:bCs/>
          <w:sz w:val="19"/>
          <w:szCs w:val="19"/>
          <w:lang w:val="es-CO"/>
        </w:rPr>
        <w:t xml:space="preserve"> </w:t>
      </w:r>
    </w:p>
    <w:p w14:paraId="586D9515" w14:textId="0F76B28F" w:rsidR="002E0E18" w:rsidRPr="00534291" w:rsidRDefault="002E0E18" w:rsidP="00534291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CO"/>
        </w:rPr>
      </w:pPr>
      <w:r w:rsidRPr="00534291">
        <w:rPr>
          <w:rFonts w:ascii="Proxima Nova Rg" w:hAnsi="Proxima Nova Rg"/>
          <w:b/>
          <w:bCs/>
          <w:sz w:val="19"/>
          <w:szCs w:val="19"/>
          <w:lang w:val="es-CO"/>
        </w:rPr>
        <w:t>Supervisor</w:t>
      </w:r>
      <w:r w:rsidR="00153799">
        <w:rPr>
          <w:rFonts w:ascii="Proxima Nova Rg" w:hAnsi="Proxima Nova Rg"/>
          <w:b/>
          <w:bCs/>
          <w:sz w:val="19"/>
          <w:szCs w:val="19"/>
          <w:lang w:val="es-CO"/>
        </w:rPr>
        <w:t>:</w:t>
      </w:r>
      <w:r w:rsidR="00B84607">
        <w:rPr>
          <w:rFonts w:ascii="Proxima Nova Rg" w:hAnsi="Proxima Nova Rg"/>
          <w:b/>
          <w:bCs/>
          <w:sz w:val="19"/>
          <w:szCs w:val="19"/>
          <w:lang w:val="es-CO"/>
        </w:rPr>
        <w:t xml:space="preserve"> </w:t>
      </w:r>
    </w:p>
    <w:p w14:paraId="4639787B" w14:textId="77777777" w:rsidR="002E0E18" w:rsidRPr="00534291" w:rsidRDefault="002E0E18" w:rsidP="00534291">
      <w:pPr>
        <w:pStyle w:val="PDParagraphDefault"/>
        <w:spacing w:line="240" w:lineRule="auto"/>
        <w:rPr>
          <w:rFonts w:ascii="Proxima Nova Rg" w:hAnsi="Proxima Nova Rg"/>
          <w:b/>
          <w:iCs/>
          <w:sz w:val="19"/>
          <w:szCs w:val="19"/>
          <w:lang w:val="es-CO"/>
        </w:rPr>
      </w:pPr>
    </w:p>
    <w:p w14:paraId="0CCE142A" w14:textId="74ADAFAD" w:rsidR="002E0E18" w:rsidRPr="002E0E18" w:rsidRDefault="002E0E18" w:rsidP="00534291">
      <w:pPr>
        <w:pStyle w:val="PDParagraphDefault"/>
        <w:spacing w:line="240" w:lineRule="auto"/>
        <w:rPr>
          <w:rFonts w:ascii="Proxima Nova Rg" w:hAnsi="Proxima Nova Rg"/>
          <w:b/>
          <w:iCs/>
          <w:color w:val="F15D22"/>
          <w:sz w:val="20"/>
          <w:szCs w:val="20"/>
          <w:lang w:val="es-CO"/>
        </w:rPr>
      </w:pPr>
      <w:r w:rsidRPr="002E0E18">
        <w:rPr>
          <w:rFonts w:ascii="Proxima Nova Rg" w:hAnsi="Proxima Nova Rg"/>
          <w:b/>
          <w:iCs/>
          <w:color w:val="F15D22"/>
          <w:sz w:val="20"/>
          <w:szCs w:val="20"/>
          <w:lang w:val="es-CO"/>
        </w:rPr>
        <w:t>NUEVA CONTRATACIÓN</w:t>
      </w:r>
    </w:p>
    <w:tbl>
      <w:tblPr>
        <w:tblStyle w:val="TableGridLight"/>
        <w:tblW w:w="0" w:type="auto"/>
        <w:tblLook w:val="0600" w:firstRow="0" w:lastRow="0" w:firstColumn="0" w:lastColumn="0" w:noHBand="1" w:noVBand="1"/>
      </w:tblPr>
      <w:tblGrid>
        <w:gridCol w:w="2122"/>
        <w:gridCol w:w="1988"/>
        <w:gridCol w:w="1414"/>
        <w:gridCol w:w="425"/>
        <w:gridCol w:w="1417"/>
        <w:gridCol w:w="3338"/>
      </w:tblGrid>
      <w:tr w:rsidR="002E0E18" w:rsidRPr="00534291" w14:paraId="0466EFC2" w14:textId="77777777" w:rsidTr="00534291">
        <w:trPr>
          <w:trHeight w:val="57"/>
        </w:trPr>
        <w:tc>
          <w:tcPr>
            <w:tcW w:w="212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2F2E558" w14:textId="77777777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</w:pPr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>Fecha de Inicio:</w:t>
            </w:r>
          </w:p>
        </w:tc>
        <w:tc>
          <w:tcPr>
            <w:tcW w:w="198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C59351" w14:textId="77777777" w:rsidR="002E0E18" w:rsidRPr="002E0E18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  <w:tc>
          <w:tcPr>
            <w:tcW w:w="1839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EB16F95" w14:textId="77777777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bCs/>
                <w:iCs/>
                <w:sz w:val="19"/>
                <w:szCs w:val="19"/>
                <w:u w:val="single"/>
                <w:lang w:val="es-CO"/>
              </w:rPr>
            </w:pPr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>Salario Mensual</w:t>
            </w:r>
          </w:p>
        </w:tc>
        <w:tc>
          <w:tcPr>
            <w:tcW w:w="4755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81262D9" w14:textId="77777777" w:rsidR="002E0E18" w:rsidRPr="002E0E18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iCs/>
                <w:sz w:val="19"/>
                <w:szCs w:val="19"/>
                <w:lang w:val="es-CO"/>
              </w:rPr>
            </w:pPr>
          </w:p>
        </w:tc>
      </w:tr>
      <w:tr w:rsidR="00277B6E" w:rsidRPr="00534291" w14:paraId="753D1606" w14:textId="77777777" w:rsidTr="00277B6E">
        <w:trPr>
          <w:trHeight w:val="57"/>
        </w:trPr>
        <w:tc>
          <w:tcPr>
            <w:tcW w:w="212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C089F8B" w14:textId="77777777" w:rsidR="00277B6E" w:rsidRPr="006E7A2D" w:rsidRDefault="00277B6E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bCs/>
                <w:iCs/>
                <w:sz w:val="19"/>
                <w:szCs w:val="19"/>
                <w:u w:val="single"/>
                <w:lang w:val="es-CO"/>
              </w:rPr>
            </w:pPr>
            <w:proofErr w:type="gramStart"/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>Cargo a desempeñar</w:t>
            </w:r>
            <w:proofErr w:type="gramEnd"/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CC033D8" w14:textId="77777777" w:rsidR="00277B6E" w:rsidRPr="002E0E18" w:rsidRDefault="00277B6E" w:rsidP="00534291">
            <w:pPr>
              <w:pStyle w:val="PDParagraphDefault"/>
              <w:spacing w:line="240" w:lineRule="auto"/>
              <w:rPr>
                <w:rFonts w:ascii="Proxima Nova Rg" w:hAnsi="Proxima Nova Rg"/>
                <w:iCs/>
                <w:sz w:val="19"/>
                <w:szCs w:val="19"/>
                <w:lang w:val="es-CO"/>
              </w:rPr>
            </w:pPr>
            <w:r w:rsidRPr="002E0E18">
              <w:rPr>
                <w:rFonts w:ascii="Proxima Nova Rg" w:hAnsi="Proxima Nova Rg"/>
                <w:iCs/>
                <w:sz w:val="19"/>
                <w:szCs w:val="19"/>
                <w:lang w:val="es-CO"/>
              </w:rPr>
              <w:t xml:space="preserve"> </w:t>
            </w:r>
          </w:p>
        </w:tc>
        <w:tc>
          <w:tcPr>
            <w:tcW w:w="1842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491920D" w14:textId="04D31ADC" w:rsidR="00277B6E" w:rsidRPr="006E7A2D" w:rsidRDefault="00277B6E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</w:pPr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>Tipo de contrato</w:t>
            </w:r>
          </w:p>
        </w:tc>
        <w:tc>
          <w:tcPr>
            <w:tcW w:w="33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D342A07" w14:textId="708EDE32" w:rsidR="00277B6E" w:rsidRPr="002E0E18" w:rsidRDefault="00277B6E" w:rsidP="00534291">
            <w:pPr>
              <w:pStyle w:val="PDParagraphDefault"/>
              <w:spacing w:line="240" w:lineRule="auto"/>
              <w:rPr>
                <w:rFonts w:ascii="Proxima Nova Rg" w:hAnsi="Proxima Nova Rg"/>
                <w:iCs/>
                <w:sz w:val="19"/>
                <w:szCs w:val="19"/>
                <w:lang w:val="es-CO"/>
              </w:rPr>
            </w:pPr>
            <w:r>
              <w:rPr>
                <w:rFonts w:ascii="Proxima Nova Rg" w:hAnsi="Proxima Nova Rg"/>
                <w:iCs/>
                <w:sz w:val="19"/>
                <w:szCs w:val="19"/>
                <w:lang w:val="es-CO"/>
              </w:rPr>
              <w:t xml:space="preserve"> Fijo </w:t>
            </w:r>
            <w:sdt>
              <w:sdtPr>
                <w:rPr>
                  <w:rFonts w:ascii="Proxima Nova Rg" w:hAnsi="Proxima Nova Rg"/>
                  <w:iCs/>
                  <w:sz w:val="19"/>
                  <w:szCs w:val="19"/>
                  <w:lang w:val="es-CO"/>
                </w:rPr>
                <w:id w:val="969555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iCs/>
                    <w:sz w:val="19"/>
                    <w:szCs w:val="19"/>
                    <w:lang w:val="es-CO"/>
                  </w:rPr>
                  <w:t>☐</w:t>
                </w:r>
              </w:sdtContent>
            </w:sdt>
            <w:r>
              <w:rPr>
                <w:rFonts w:ascii="Proxima Nova Rg" w:hAnsi="Proxima Nova Rg"/>
                <w:iCs/>
                <w:sz w:val="19"/>
                <w:szCs w:val="19"/>
                <w:lang w:val="es-CO"/>
              </w:rPr>
              <w:t xml:space="preserve">   Indefinido   </w:t>
            </w:r>
            <w:sdt>
              <w:sdtPr>
                <w:rPr>
                  <w:rFonts w:ascii="Proxima Nova Rg" w:hAnsi="Proxima Nova Rg"/>
                  <w:iCs/>
                  <w:sz w:val="19"/>
                  <w:szCs w:val="19"/>
                  <w:lang w:val="es-CO"/>
                </w:rPr>
                <w:id w:val="729431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iCs/>
                    <w:sz w:val="19"/>
                    <w:szCs w:val="19"/>
                    <w:lang w:val="es-CO"/>
                  </w:rPr>
                  <w:t>☐</w:t>
                </w:r>
              </w:sdtContent>
            </w:sdt>
          </w:p>
        </w:tc>
      </w:tr>
      <w:tr w:rsidR="002E0E18" w:rsidRPr="002E0E18" w14:paraId="0B6444AF" w14:textId="77777777" w:rsidTr="00534291">
        <w:trPr>
          <w:trHeight w:val="57"/>
        </w:trPr>
        <w:tc>
          <w:tcPr>
            <w:tcW w:w="10704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82C8F5" w14:textId="49AE851F" w:rsidR="002E0E18" w:rsidRPr="002E0E18" w:rsidRDefault="00000000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iCs/>
                <w:sz w:val="19"/>
                <w:szCs w:val="19"/>
                <w:u w:val="single"/>
                <w:lang w:val="es-CO"/>
              </w:rPr>
            </w:pPr>
            <w:sdt>
              <w:sdtPr>
                <w:rPr>
                  <w:rFonts w:ascii="Proxima Nova Rg" w:hAnsi="Proxima Nova Rg"/>
                  <w:b/>
                  <w:iCs/>
                  <w:sz w:val="19"/>
                  <w:szCs w:val="19"/>
                  <w:lang w:val="es-CO"/>
                </w:rPr>
                <w:id w:val="56063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0E18" w:rsidRPr="002E0E18">
                  <w:rPr>
                    <w:rFonts w:ascii="Proxima Nova Rg" w:hAnsi="Proxima Nova Rg" w:cs="Segoe UI Symbol"/>
                    <w:b/>
                    <w:iCs/>
                    <w:sz w:val="19"/>
                    <w:szCs w:val="19"/>
                    <w:lang w:val="es-CO"/>
                  </w:rPr>
                  <w:t>☐</w:t>
                </w:r>
              </w:sdtContent>
            </w:sdt>
            <w:r w:rsidR="002E0E18" w:rsidRPr="002E0E18"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  <w:t xml:space="preserve">  </w:t>
            </w:r>
            <w:r w:rsidR="002E0E18" w:rsidRPr="00534291">
              <w:rPr>
                <w:rFonts w:ascii="Proxima Nova Rg" w:hAnsi="Proxima Nova Rg"/>
                <w:iCs/>
                <w:sz w:val="19"/>
                <w:szCs w:val="19"/>
                <w:lang w:val="es-CO"/>
              </w:rPr>
              <w:t>Convocatoria</w:t>
            </w:r>
            <w:r w:rsidR="002E0E18" w:rsidRPr="002E0E18"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  <w:t xml:space="preserve">           </w:t>
            </w:r>
            <w:sdt>
              <w:sdtPr>
                <w:rPr>
                  <w:rFonts w:ascii="Proxima Nova Rg" w:hAnsi="Proxima Nova Rg"/>
                  <w:b/>
                  <w:iCs/>
                  <w:sz w:val="19"/>
                  <w:szCs w:val="19"/>
                  <w:lang w:val="es-CO"/>
                </w:rPr>
                <w:id w:val="-1784418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0E18" w:rsidRPr="002E0E18">
                  <w:rPr>
                    <w:rFonts w:ascii="Proxima Nova Rg" w:hAnsi="Proxima Nova Rg" w:cs="Segoe UI Symbol"/>
                    <w:b/>
                    <w:iCs/>
                    <w:sz w:val="19"/>
                    <w:szCs w:val="19"/>
                    <w:lang w:val="es-CO"/>
                  </w:rPr>
                  <w:t>☐</w:t>
                </w:r>
              </w:sdtContent>
            </w:sdt>
            <w:r w:rsidR="002E0E18" w:rsidRPr="002E0E18"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  <w:t xml:space="preserve">   </w:t>
            </w:r>
            <w:r w:rsidR="002E0E18" w:rsidRPr="002E0E18">
              <w:rPr>
                <w:rFonts w:ascii="Proxima Nova Rg" w:hAnsi="Proxima Nova Rg"/>
                <w:iCs/>
                <w:sz w:val="19"/>
                <w:szCs w:val="19"/>
                <w:lang w:val="es-CO"/>
              </w:rPr>
              <w:t>Acta de selección</w:t>
            </w:r>
            <w:r w:rsidR="002E0E18" w:rsidRPr="002E0E18"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  <w:t xml:space="preserve">       </w:t>
            </w:r>
            <w:sdt>
              <w:sdtPr>
                <w:rPr>
                  <w:rFonts w:ascii="Proxima Nova Rg" w:hAnsi="Proxima Nova Rg"/>
                  <w:b/>
                  <w:iCs/>
                  <w:sz w:val="19"/>
                  <w:szCs w:val="19"/>
                  <w:lang w:val="es-CO"/>
                </w:rPr>
                <w:id w:val="-1334604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0E18" w:rsidRPr="002E0E18">
                  <w:rPr>
                    <w:rFonts w:ascii="Proxima Nova Rg" w:hAnsi="Proxima Nova Rg" w:cs="Segoe UI Symbol"/>
                    <w:b/>
                    <w:iCs/>
                    <w:sz w:val="19"/>
                    <w:szCs w:val="19"/>
                    <w:lang w:val="es-CO"/>
                  </w:rPr>
                  <w:t>☐</w:t>
                </w:r>
              </w:sdtContent>
            </w:sdt>
            <w:r w:rsidR="002E0E18" w:rsidRPr="002E0E18"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  <w:t xml:space="preserve">   </w:t>
            </w:r>
            <w:r w:rsidR="002E0E18" w:rsidRPr="002E0E18">
              <w:rPr>
                <w:rFonts w:ascii="Proxima Nova Rg" w:hAnsi="Proxima Nova Rg"/>
                <w:iCs/>
                <w:sz w:val="19"/>
                <w:szCs w:val="19"/>
                <w:lang w:val="es-CO"/>
              </w:rPr>
              <w:t>Consulta 3 referencias</w:t>
            </w:r>
            <w:r w:rsidR="002E0E18" w:rsidRPr="00534291">
              <w:rPr>
                <w:rFonts w:ascii="Proxima Nova Rg" w:hAnsi="Proxima Nova Rg"/>
                <w:iCs/>
                <w:sz w:val="19"/>
                <w:szCs w:val="19"/>
                <w:lang w:val="es-CO"/>
              </w:rPr>
              <w:t xml:space="preserve">      </w:t>
            </w:r>
            <w:sdt>
              <w:sdtPr>
                <w:rPr>
                  <w:rFonts w:ascii="Proxima Nova Rg" w:hAnsi="Proxima Nova Rg"/>
                  <w:b/>
                  <w:iCs/>
                  <w:sz w:val="19"/>
                  <w:szCs w:val="19"/>
                  <w:lang w:val="es-CO"/>
                </w:rPr>
                <w:id w:val="182949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0E18" w:rsidRPr="00534291">
                  <w:rPr>
                    <w:rFonts w:ascii="Proxima Nova Rg" w:eastAsia="MS Gothic" w:hAnsi="Proxima Nova Rg"/>
                    <w:b/>
                    <w:iCs/>
                    <w:sz w:val="19"/>
                    <w:szCs w:val="19"/>
                    <w:lang w:val="es-CO"/>
                  </w:rPr>
                  <w:t>☐</w:t>
                </w:r>
              </w:sdtContent>
            </w:sdt>
            <w:r w:rsidR="002E0E18" w:rsidRPr="002E0E18"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  <w:t xml:space="preserve">   </w:t>
            </w:r>
            <w:r w:rsidR="002E0E18" w:rsidRPr="002E0E18">
              <w:rPr>
                <w:rFonts w:ascii="Proxima Nova Rg" w:hAnsi="Proxima Nova Rg"/>
                <w:iCs/>
                <w:sz w:val="19"/>
                <w:szCs w:val="19"/>
                <w:lang w:val="es-CO"/>
              </w:rPr>
              <w:t xml:space="preserve">Consulta </w:t>
            </w:r>
            <w:r w:rsidR="002E0E18" w:rsidRPr="00534291">
              <w:rPr>
                <w:rFonts w:ascii="Proxima Nova Rg" w:hAnsi="Proxima Nova Rg"/>
                <w:iCs/>
                <w:sz w:val="19"/>
                <w:szCs w:val="19"/>
                <w:lang w:val="es-CO"/>
              </w:rPr>
              <w:t xml:space="preserve">Visual </w:t>
            </w:r>
            <w:proofErr w:type="spellStart"/>
            <w:r w:rsidR="002E0E18" w:rsidRPr="00534291">
              <w:rPr>
                <w:rFonts w:ascii="Proxima Nova Rg" w:hAnsi="Proxima Nova Rg"/>
                <w:iCs/>
                <w:sz w:val="19"/>
                <w:szCs w:val="19"/>
                <w:lang w:val="es-CO"/>
              </w:rPr>
              <w:t>compliance</w:t>
            </w:r>
            <w:proofErr w:type="spellEnd"/>
            <w:r w:rsidR="002E0E18" w:rsidRPr="00534291">
              <w:rPr>
                <w:rFonts w:ascii="Proxima Nova Rg" w:hAnsi="Proxima Nova Rg"/>
                <w:iCs/>
                <w:sz w:val="19"/>
                <w:szCs w:val="19"/>
                <w:lang w:val="es-CO"/>
              </w:rPr>
              <w:t xml:space="preserve"> RPS</w:t>
            </w:r>
          </w:p>
        </w:tc>
      </w:tr>
    </w:tbl>
    <w:p w14:paraId="20ABB3B6" w14:textId="77777777" w:rsidR="002E0E18" w:rsidRPr="002E0E18" w:rsidRDefault="002E0E18" w:rsidP="00534291">
      <w:pPr>
        <w:pStyle w:val="PDParagraphDefault"/>
        <w:spacing w:line="240" w:lineRule="auto"/>
        <w:rPr>
          <w:rFonts w:ascii="Proxima Nova Rg" w:hAnsi="Proxima Nova Rg"/>
          <w:b/>
          <w:iCs/>
          <w:sz w:val="19"/>
          <w:szCs w:val="19"/>
          <w:u w:val="single"/>
          <w:lang w:val="es-CO"/>
        </w:rPr>
      </w:pPr>
    </w:p>
    <w:p w14:paraId="64E301D1" w14:textId="490E875D" w:rsidR="002E0E18" w:rsidRPr="002E0E18" w:rsidRDefault="002E0E18" w:rsidP="00534291">
      <w:pPr>
        <w:pStyle w:val="PDParagraphDefault"/>
        <w:spacing w:line="240" w:lineRule="auto"/>
        <w:rPr>
          <w:rFonts w:ascii="Proxima Nova Rg" w:hAnsi="Proxima Nova Rg"/>
          <w:b/>
          <w:iCs/>
          <w:color w:val="F15D22"/>
          <w:sz w:val="20"/>
          <w:szCs w:val="20"/>
          <w:lang w:val="es-CO"/>
        </w:rPr>
      </w:pPr>
      <w:r w:rsidRPr="002E0E18">
        <w:rPr>
          <w:rFonts w:ascii="Proxima Nova Rg" w:hAnsi="Proxima Nova Rg"/>
          <w:b/>
          <w:iCs/>
          <w:color w:val="F15D22"/>
          <w:sz w:val="20"/>
          <w:szCs w:val="20"/>
          <w:lang w:val="es-CO"/>
        </w:rPr>
        <w:t>CAMBIOS</w:t>
      </w:r>
      <w:r w:rsidR="00534291">
        <w:rPr>
          <w:rFonts w:ascii="Proxima Nova Rg" w:hAnsi="Proxima Nova Rg"/>
          <w:b/>
          <w:iCs/>
          <w:color w:val="F15D22"/>
          <w:sz w:val="20"/>
          <w:szCs w:val="20"/>
          <w:lang w:val="es-CO"/>
        </w:rPr>
        <w:t xml:space="preserve"> DE CONTRATO</w:t>
      </w:r>
      <w:r w:rsidRPr="002E0E18">
        <w:rPr>
          <w:rFonts w:ascii="Proxima Nova Rg" w:hAnsi="Proxima Nova Rg"/>
          <w:b/>
          <w:iCs/>
          <w:color w:val="F15D22"/>
          <w:sz w:val="20"/>
          <w:szCs w:val="20"/>
          <w:lang w:val="es-CO"/>
        </w:rPr>
        <w:t xml:space="preserve"> PARA OTROSÍ</w:t>
      </w:r>
    </w:p>
    <w:p w14:paraId="73C9A66F" w14:textId="3593234A" w:rsidR="002E0E18" w:rsidRPr="002E0E18" w:rsidRDefault="002E0E18" w:rsidP="00534291">
      <w:pPr>
        <w:pStyle w:val="PDParagraphDefault"/>
        <w:spacing w:line="240" w:lineRule="auto"/>
        <w:rPr>
          <w:rFonts w:ascii="Proxima Nova Rg" w:hAnsi="Proxima Nova Rg"/>
          <w:iCs/>
          <w:sz w:val="19"/>
          <w:szCs w:val="19"/>
          <w:lang w:val="es-CO"/>
        </w:rPr>
      </w:pPr>
      <w:r w:rsidRPr="002E0E18">
        <w:rPr>
          <w:rFonts w:ascii="Proxima Nova Rg" w:hAnsi="Proxima Nova Rg"/>
          <w:bCs/>
          <w:iCs/>
          <w:sz w:val="19"/>
          <w:szCs w:val="19"/>
          <w:lang w:val="es-CO"/>
        </w:rPr>
        <w:t>Fecha a partir del cual se hace efectivo los cambios</w:t>
      </w:r>
      <w:r w:rsidRPr="002E0E18">
        <w:rPr>
          <w:rFonts w:ascii="Proxima Nova Rg" w:hAnsi="Proxima Nova Rg"/>
          <w:iCs/>
          <w:sz w:val="19"/>
          <w:szCs w:val="19"/>
          <w:lang w:val="es-CO"/>
        </w:rPr>
        <w:t xml:space="preserve">: </w:t>
      </w:r>
      <w:r w:rsidR="00E005E6">
        <w:rPr>
          <w:rFonts w:ascii="Proxima Nova Rg" w:hAnsi="Proxima Nova Rg"/>
          <w:iCs/>
          <w:color w:val="A6A6A6" w:themeColor="background1" w:themeShade="A6"/>
          <w:sz w:val="19"/>
          <w:szCs w:val="19"/>
          <w:lang w:val="es-CO"/>
        </w:rPr>
        <w:t>01/0</w:t>
      </w:r>
      <w:r w:rsidR="006E7A2D">
        <w:rPr>
          <w:rFonts w:ascii="Proxima Nova Rg" w:hAnsi="Proxima Nova Rg"/>
          <w:iCs/>
          <w:color w:val="A6A6A6" w:themeColor="background1" w:themeShade="A6"/>
          <w:sz w:val="19"/>
          <w:szCs w:val="19"/>
          <w:lang w:val="es-CO"/>
        </w:rPr>
        <w:t>2</w:t>
      </w:r>
      <w:r w:rsidR="00E005E6">
        <w:rPr>
          <w:rFonts w:ascii="Proxima Nova Rg" w:hAnsi="Proxima Nova Rg"/>
          <w:iCs/>
          <w:color w:val="A6A6A6" w:themeColor="background1" w:themeShade="A6"/>
          <w:sz w:val="19"/>
          <w:szCs w:val="19"/>
          <w:lang w:val="es-CO"/>
        </w:rPr>
        <w:t>/2023</w:t>
      </w:r>
    </w:p>
    <w:tbl>
      <w:tblPr>
        <w:tblStyle w:val="PlainTable1"/>
        <w:tblpPr w:leftFromText="180" w:rightFromText="180" w:vertAnchor="text" w:horzAnchor="margin" w:tblpXSpec="center" w:tblpY="64"/>
        <w:tblW w:w="10815" w:type="dxa"/>
        <w:tblLayout w:type="fixed"/>
        <w:tblLook w:val="0400" w:firstRow="0" w:lastRow="0" w:firstColumn="0" w:lastColumn="0" w:noHBand="0" w:noVBand="1"/>
      </w:tblPr>
      <w:tblGrid>
        <w:gridCol w:w="2121"/>
        <w:gridCol w:w="4732"/>
        <w:gridCol w:w="3962"/>
      </w:tblGrid>
      <w:tr w:rsidR="002E0E18" w:rsidRPr="002E0E18" w14:paraId="35BDCCC5" w14:textId="77777777" w:rsidTr="002E0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tcW w:w="21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A02E5AA" w14:textId="77777777" w:rsidR="002E0E18" w:rsidRPr="002E0E18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</w:pPr>
            <w:r w:rsidRPr="002E0E18"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  <w:t xml:space="preserve">Tipo de Cambio </w:t>
            </w:r>
          </w:p>
        </w:tc>
        <w:tc>
          <w:tcPr>
            <w:tcW w:w="47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C316F9D" w14:textId="77777777" w:rsidR="002E0E18" w:rsidRPr="002E0E18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</w:pPr>
            <w:r w:rsidRPr="002E0E18"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  <w:t>De (Actual)</w:t>
            </w:r>
          </w:p>
        </w:tc>
        <w:tc>
          <w:tcPr>
            <w:tcW w:w="39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93D778" w14:textId="77777777" w:rsidR="002E0E18" w:rsidRPr="002E0E18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</w:pPr>
            <w:r w:rsidRPr="002E0E18"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  <w:t>A (Nuevo):</w:t>
            </w:r>
          </w:p>
        </w:tc>
      </w:tr>
      <w:tr w:rsidR="002E0E18" w:rsidRPr="002E0E18" w14:paraId="38385A78" w14:textId="77777777" w:rsidTr="00534291">
        <w:trPr>
          <w:trHeight w:val="57"/>
        </w:trPr>
        <w:tc>
          <w:tcPr>
            <w:tcW w:w="21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712A84E" w14:textId="1B177CCA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</w:pPr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 xml:space="preserve">Título del cargo </w:t>
            </w:r>
          </w:p>
        </w:tc>
        <w:tc>
          <w:tcPr>
            <w:tcW w:w="47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1CF6990" w14:textId="760F637E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  <w:tc>
          <w:tcPr>
            <w:tcW w:w="39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D11A01D" w14:textId="23509AF3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</w:tr>
      <w:tr w:rsidR="002E0E18" w:rsidRPr="002E0E18" w14:paraId="774F0AEC" w14:textId="77777777" w:rsidTr="00534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tcW w:w="21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4F37094" w14:textId="77777777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</w:pPr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>Supervisor</w:t>
            </w:r>
          </w:p>
        </w:tc>
        <w:tc>
          <w:tcPr>
            <w:tcW w:w="47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A32C670" w14:textId="4768D8AD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  <w:tc>
          <w:tcPr>
            <w:tcW w:w="39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F3AD60" w14:textId="66552C60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</w:tr>
      <w:tr w:rsidR="002E0E18" w:rsidRPr="002E0E18" w14:paraId="361558BF" w14:textId="77777777" w:rsidTr="00534291">
        <w:trPr>
          <w:trHeight w:val="57"/>
        </w:trPr>
        <w:tc>
          <w:tcPr>
            <w:tcW w:w="21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E62F1C7" w14:textId="42831EB2" w:rsidR="002E0E18" w:rsidRPr="006E7A2D" w:rsidRDefault="00534291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</w:pPr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>Tipo</w:t>
            </w:r>
            <w:r w:rsidR="002E0E18"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 xml:space="preserve"> de contrato</w:t>
            </w:r>
          </w:p>
        </w:tc>
        <w:tc>
          <w:tcPr>
            <w:tcW w:w="47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4E22474" w14:textId="5E92CE4D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  <w:tc>
          <w:tcPr>
            <w:tcW w:w="39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29D42B8" w14:textId="7CC9A383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</w:tr>
      <w:tr w:rsidR="002E0E18" w:rsidRPr="002E0E18" w14:paraId="28A3F1CF" w14:textId="77777777" w:rsidTr="00534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tcW w:w="21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BFA714C" w14:textId="77777777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</w:pPr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>Salario</w:t>
            </w:r>
          </w:p>
        </w:tc>
        <w:tc>
          <w:tcPr>
            <w:tcW w:w="47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1D96F9E" w14:textId="57ACC654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  <w:tc>
          <w:tcPr>
            <w:tcW w:w="39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D9BAF62" w14:textId="1A416F11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</w:tr>
      <w:tr w:rsidR="002E0E18" w:rsidRPr="002E0E18" w14:paraId="6D667B3D" w14:textId="77777777" w:rsidTr="00534291">
        <w:trPr>
          <w:trHeight w:val="57"/>
        </w:trPr>
        <w:tc>
          <w:tcPr>
            <w:tcW w:w="21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4806D50" w14:textId="35187873" w:rsidR="002E0E18" w:rsidRPr="006E7A2D" w:rsidRDefault="00534291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</w:pPr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>Descripción de cargo</w:t>
            </w:r>
          </w:p>
        </w:tc>
        <w:tc>
          <w:tcPr>
            <w:tcW w:w="47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EE6B1B" w14:textId="13DFF191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  <w:tc>
          <w:tcPr>
            <w:tcW w:w="39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E8FCADD" w14:textId="3E17FFE7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</w:tr>
      <w:tr w:rsidR="002E0E18" w:rsidRPr="002E0E18" w14:paraId="566D5603" w14:textId="77777777" w:rsidTr="00534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tcW w:w="21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F92D637" w14:textId="37BB38B8" w:rsidR="002E0E18" w:rsidRPr="006E7A2D" w:rsidRDefault="006E7A2D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</w:pPr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>Modalidad</w:t>
            </w:r>
          </w:p>
        </w:tc>
        <w:tc>
          <w:tcPr>
            <w:tcW w:w="47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F30A39F" w14:textId="720C0EF0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  <w:tc>
          <w:tcPr>
            <w:tcW w:w="39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01C19C" w14:textId="5B4E9DE4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Cs/>
                <w:iCs/>
                <w:sz w:val="19"/>
                <w:szCs w:val="19"/>
                <w:lang w:val="es-CO"/>
              </w:rPr>
            </w:pPr>
          </w:p>
        </w:tc>
      </w:tr>
      <w:tr w:rsidR="002E0E18" w:rsidRPr="002E0E18" w14:paraId="231DA245" w14:textId="77777777" w:rsidTr="00534291">
        <w:trPr>
          <w:trHeight w:val="57"/>
        </w:trPr>
        <w:tc>
          <w:tcPr>
            <w:tcW w:w="212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8990D9" w14:textId="77777777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</w:pPr>
            <w:proofErr w:type="spellStart"/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>Other</w:t>
            </w:r>
            <w:proofErr w:type="spellEnd"/>
            <w:r w:rsidRPr="006E7A2D">
              <w:rPr>
                <w:rFonts w:ascii="Proxima Nova Rg" w:hAnsi="Proxima Nova Rg"/>
                <w:b/>
                <w:bCs/>
                <w:iCs/>
                <w:sz w:val="19"/>
                <w:szCs w:val="19"/>
                <w:lang w:val="es-CO"/>
              </w:rPr>
              <w:t>**</w:t>
            </w:r>
          </w:p>
        </w:tc>
        <w:tc>
          <w:tcPr>
            <w:tcW w:w="47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786B3EB" w14:textId="51B83831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</w:pPr>
          </w:p>
        </w:tc>
        <w:tc>
          <w:tcPr>
            <w:tcW w:w="396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5B1051A" w14:textId="3EB986D5" w:rsidR="002E0E18" w:rsidRPr="006E7A2D" w:rsidRDefault="002E0E18" w:rsidP="00534291">
            <w:pPr>
              <w:pStyle w:val="PDParagraphDefault"/>
              <w:spacing w:line="240" w:lineRule="auto"/>
              <w:rPr>
                <w:rFonts w:ascii="Proxima Nova Rg" w:hAnsi="Proxima Nova Rg"/>
                <w:b/>
                <w:iCs/>
                <w:sz w:val="19"/>
                <w:szCs w:val="19"/>
                <w:lang w:val="es-CO"/>
              </w:rPr>
            </w:pPr>
          </w:p>
        </w:tc>
      </w:tr>
    </w:tbl>
    <w:p w14:paraId="42E6F33A" w14:textId="473B8F2A" w:rsidR="002E0E18" w:rsidRPr="002E0E18" w:rsidRDefault="002E0E18" w:rsidP="00534291">
      <w:pPr>
        <w:pStyle w:val="PDParagraphDefault"/>
        <w:spacing w:line="240" w:lineRule="auto"/>
        <w:rPr>
          <w:rFonts w:ascii="Proxima Nova Rg" w:hAnsi="Proxima Nova Rg"/>
          <w:bCs/>
          <w:iCs/>
          <w:sz w:val="18"/>
          <w:szCs w:val="18"/>
          <w:lang w:val="es-CO"/>
        </w:rPr>
      </w:pPr>
      <w:r w:rsidRPr="002E0E18">
        <w:rPr>
          <w:rFonts w:ascii="Proxima Nova Rg" w:hAnsi="Proxima Nova Rg"/>
          <w:bCs/>
          <w:iCs/>
          <w:sz w:val="18"/>
          <w:szCs w:val="18"/>
          <w:lang w:val="es-CO"/>
        </w:rPr>
        <w:t>*  Solo requerido para cambio de programa</w:t>
      </w:r>
      <w:r w:rsidR="00534291" w:rsidRPr="00534291">
        <w:rPr>
          <w:rFonts w:ascii="Proxima Nova Rg" w:hAnsi="Proxima Nova Rg"/>
          <w:bCs/>
          <w:iCs/>
          <w:sz w:val="18"/>
          <w:szCs w:val="18"/>
          <w:lang w:val="es-CO"/>
        </w:rPr>
        <w:t>, o cuando se va a compartir tiempo</w:t>
      </w:r>
    </w:p>
    <w:p w14:paraId="310DE0D2" w14:textId="77777777" w:rsidR="002E0E18" w:rsidRPr="002E0E18" w:rsidRDefault="002E0E18" w:rsidP="00534291">
      <w:pPr>
        <w:pStyle w:val="PDParagraphDefault"/>
        <w:spacing w:line="240" w:lineRule="auto"/>
        <w:rPr>
          <w:rFonts w:ascii="Proxima Nova Rg" w:hAnsi="Proxima Nova Rg"/>
          <w:bCs/>
          <w:iCs/>
          <w:sz w:val="18"/>
          <w:szCs w:val="18"/>
          <w:lang w:val="es-CO"/>
        </w:rPr>
      </w:pPr>
      <w:r w:rsidRPr="002E0E18">
        <w:rPr>
          <w:rFonts w:ascii="Proxima Nova Rg" w:hAnsi="Proxima Nova Rg"/>
          <w:bCs/>
          <w:iCs/>
          <w:sz w:val="18"/>
          <w:szCs w:val="18"/>
          <w:lang w:val="es-CO"/>
        </w:rPr>
        <w:t>** Por favor explicar en “notas””</w:t>
      </w:r>
    </w:p>
    <w:p w14:paraId="7C76AF94" w14:textId="77777777" w:rsidR="002E0E18" w:rsidRPr="002E0E18" w:rsidRDefault="002E0E18" w:rsidP="00534291">
      <w:pPr>
        <w:pStyle w:val="PDParagraphDefault"/>
        <w:spacing w:line="240" w:lineRule="auto"/>
        <w:rPr>
          <w:rFonts w:ascii="Proxima Nova Rg" w:hAnsi="Proxima Nova Rg"/>
          <w:bCs/>
          <w:iCs/>
          <w:sz w:val="19"/>
          <w:szCs w:val="19"/>
          <w:lang w:val="es-CO"/>
        </w:rPr>
      </w:pPr>
      <w:r w:rsidRPr="002E0E18">
        <w:rPr>
          <w:rFonts w:ascii="Proxima Nova Rg" w:hAnsi="Proxima Nova Rg"/>
          <w:bCs/>
          <w:iCs/>
          <w:sz w:val="19"/>
          <w:szCs w:val="19"/>
          <w:lang w:val="es-CO"/>
        </w:rPr>
        <w:t xml:space="preserve">¿Nueva descripción de cargo lista para firmar?    </w:t>
      </w:r>
      <w:sdt>
        <w:sdtPr>
          <w:rPr>
            <w:rFonts w:ascii="Proxima Nova Rg" w:hAnsi="Proxima Nova Rg"/>
            <w:bCs/>
            <w:iCs/>
            <w:sz w:val="19"/>
            <w:szCs w:val="19"/>
            <w:lang w:val="es-CO"/>
          </w:rPr>
          <w:id w:val="-671795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E0E18">
            <w:rPr>
              <w:rFonts w:ascii="Proxima Nova Rg" w:hAnsi="Proxima Nova Rg" w:cs="Segoe UI Symbol"/>
              <w:bCs/>
              <w:iCs/>
              <w:sz w:val="19"/>
              <w:szCs w:val="19"/>
              <w:lang w:val="es-CO"/>
            </w:rPr>
            <w:t>☐</w:t>
          </w:r>
        </w:sdtContent>
      </w:sdt>
      <w:r w:rsidRPr="002E0E18">
        <w:rPr>
          <w:rFonts w:ascii="Proxima Nova Rg" w:hAnsi="Proxima Nova Rg"/>
          <w:bCs/>
          <w:iCs/>
          <w:sz w:val="19"/>
          <w:szCs w:val="19"/>
          <w:lang w:val="es-CO"/>
        </w:rPr>
        <w:t xml:space="preserve">              ¿Evaluación de desempeño adjunta?  </w:t>
      </w:r>
      <w:sdt>
        <w:sdtPr>
          <w:rPr>
            <w:rFonts w:ascii="Proxima Nova Rg" w:hAnsi="Proxima Nova Rg"/>
            <w:bCs/>
            <w:iCs/>
            <w:sz w:val="19"/>
            <w:szCs w:val="19"/>
            <w:lang w:val="es-CO"/>
          </w:rPr>
          <w:id w:val="-7022504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E0E18">
            <w:rPr>
              <w:rFonts w:ascii="Proxima Nova Rg" w:hAnsi="Proxima Nova Rg" w:cs="Segoe UI Symbol"/>
              <w:bCs/>
              <w:iCs/>
              <w:sz w:val="19"/>
              <w:szCs w:val="19"/>
              <w:lang w:val="es-CO"/>
            </w:rPr>
            <w:t>☐</w:t>
          </w:r>
        </w:sdtContent>
      </w:sdt>
    </w:p>
    <w:p w14:paraId="3F29AD17" w14:textId="77777777" w:rsidR="00534291" w:rsidRDefault="00534291" w:rsidP="00534291">
      <w:pPr>
        <w:pStyle w:val="PDParagraphDefault"/>
        <w:spacing w:line="240" w:lineRule="auto"/>
        <w:rPr>
          <w:rFonts w:ascii="Proxima Nova Rg" w:hAnsi="Proxima Nova Rg"/>
          <w:b/>
          <w:iCs/>
          <w:color w:val="F15D22"/>
          <w:sz w:val="20"/>
          <w:szCs w:val="20"/>
          <w:lang w:val="es-CO"/>
        </w:rPr>
      </w:pPr>
    </w:p>
    <w:p w14:paraId="72F8F549" w14:textId="3F5F1EB4" w:rsidR="00534291" w:rsidRPr="00534291" w:rsidRDefault="00534291" w:rsidP="00534291">
      <w:pPr>
        <w:pStyle w:val="PDParagraphDefault"/>
        <w:spacing w:line="240" w:lineRule="auto"/>
        <w:rPr>
          <w:rFonts w:ascii="Proxima Nova Rg" w:hAnsi="Proxima Nova Rg"/>
          <w:b/>
          <w:iCs/>
          <w:color w:val="F15D22"/>
          <w:sz w:val="20"/>
          <w:szCs w:val="20"/>
          <w:lang w:val="es-CO"/>
        </w:rPr>
      </w:pPr>
      <w:r w:rsidRPr="00534291">
        <w:rPr>
          <w:rFonts w:ascii="Proxima Nova Rg" w:hAnsi="Proxima Nova Rg"/>
          <w:b/>
          <w:iCs/>
          <w:color w:val="F15D22"/>
          <w:sz w:val="20"/>
          <w:szCs w:val="20"/>
          <w:lang w:val="es-CO"/>
        </w:rPr>
        <w:t>RETIRO DE PERSONAL</w:t>
      </w:r>
    </w:p>
    <w:tbl>
      <w:tblPr>
        <w:tblStyle w:val="TableGridLight"/>
        <w:tblpPr w:leftFromText="141" w:rightFromText="141" w:vertAnchor="text" w:horzAnchor="margin" w:tblpXSpec="center" w:tblpY="80"/>
        <w:tblW w:w="0" w:type="auto"/>
        <w:tblLook w:val="0600" w:firstRow="0" w:lastRow="0" w:firstColumn="0" w:lastColumn="0" w:noHBand="1" w:noVBand="1"/>
      </w:tblPr>
      <w:tblGrid>
        <w:gridCol w:w="2232"/>
        <w:gridCol w:w="1590"/>
        <w:gridCol w:w="6882"/>
      </w:tblGrid>
      <w:tr w:rsidR="00534291" w:rsidRPr="00153799" w14:paraId="59588005" w14:textId="77777777" w:rsidTr="00534291">
        <w:trPr>
          <w:trHeight w:val="340"/>
        </w:trPr>
        <w:tc>
          <w:tcPr>
            <w:tcW w:w="226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3E6EF79" w14:textId="77777777" w:rsidR="00534291" w:rsidRPr="00534291" w:rsidRDefault="00534291" w:rsidP="00534291">
            <w:pPr>
              <w:rPr>
                <w:rFonts w:ascii="Proxima Nova Rg" w:hAnsi="Proxima Nova Rg"/>
                <w:iCs/>
                <w:lang w:val="es-CO"/>
              </w:rPr>
            </w:pPr>
            <w:r w:rsidRPr="00534291">
              <w:rPr>
                <w:rFonts w:ascii="Proxima Nova Rg" w:hAnsi="Proxima Nova Rg"/>
                <w:b/>
                <w:iCs/>
                <w:lang w:val="es-CO"/>
              </w:rPr>
              <w:t>Fecha de Terminación</w:t>
            </w:r>
            <w:r w:rsidRPr="00534291">
              <w:rPr>
                <w:rFonts w:ascii="Proxima Nova Rg" w:hAnsi="Proxima Nova Rg"/>
                <w:iCs/>
                <w:lang w:val="es-CO"/>
              </w:rPr>
              <w:t>:</w:t>
            </w:r>
          </w:p>
        </w:tc>
        <w:tc>
          <w:tcPr>
            <w:tcW w:w="15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D7DDBD5" w14:textId="77777777" w:rsidR="00534291" w:rsidRPr="00534291" w:rsidRDefault="00534291" w:rsidP="00534291">
            <w:pPr>
              <w:rPr>
                <w:rFonts w:ascii="Proxima Nova Rg" w:hAnsi="Proxima Nova Rg"/>
                <w:b/>
                <w:iCs/>
                <w:u w:val="single"/>
                <w:lang w:val="es-CO"/>
              </w:rPr>
            </w:pPr>
            <w:r w:rsidRPr="00534291">
              <w:rPr>
                <w:rFonts w:ascii="Proxima Nova Rg" w:hAnsi="Proxima Nova Rg"/>
                <w:iCs/>
                <w:lang w:val="es-CO"/>
              </w:rPr>
              <w:t>DD/MM/AAAA</w:t>
            </w:r>
          </w:p>
        </w:tc>
        <w:tc>
          <w:tcPr>
            <w:tcW w:w="71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0676347" w14:textId="77777777" w:rsidR="00534291" w:rsidRPr="00534291" w:rsidRDefault="00534291" w:rsidP="00534291">
            <w:pPr>
              <w:rPr>
                <w:rFonts w:ascii="Proxima Nova Rg" w:hAnsi="Proxima Nova Rg"/>
                <w:b/>
                <w:iCs/>
                <w:lang w:val="es-CO"/>
              </w:rPr>
            </w:pPr>
            <w:r w:rsidRPr="00534291">
              <w:rPr>
                <w:rFonts w:ascii="Proxima Nova Rg" w:hAnsi="Proxima Nova Rg"/>
                <w:b/>
                <w:iCs/>
                <w:lang w:val="es-CO"/>
              </w:rPr>
              <w:t xml:space="preserve">      </w:t>
            </w:r>
            <w:sdt>
              <w:sdtPr>
                <w:rPr>
                  <w:rFonts w:ascii="Proxima Nova Rg" w:hAnsi="Proxima Nova Rg"/>
                  <w:b/>
                  <w:iCs/>
                  <w:lang w:val="es-CO"/>
                </w:rPr>
                <w:id w:val="2124796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34291">
                  <w:rPr>
                    <w:rFonts w:ascii="Proxima Nova Rg" w:hAnsi="Proxima Nova Rg" w:cs="Segoe UI Symbol"/>
                    <w:b/>
                    <w:iCs/>
                    <w:lang w:val="es-CO"/>
                  </w:rPr>
                  <w:t>☐</w:t>
                </w:r>
              </w:sdtContent>
            </w:sdt>
            <w:r w:rsidRPr="00534291">
              <w:rPr>
                <w:rFonts w:ascii="Proxima Nova Rg" w:hAnsi="Proxima Nova Rg"/>
                <w:b/>
                <w:iCs/>
                <w:lang w:val="es-CO"/>
              </w:rPr>
              <w:t xml:space="preserve"> ¿Lista de verificación de terminación completa?</w:t>
            </w:r>
          </w:p>
        </w:tc>
      </w:tr>
      <w:tr w:rsidR="00534291" w:rsidRPr="00153799" w14:paraId="5EDBB195" w14:textId="77777777" w:rsidTr="00534291">
        <w:trPr>
          <w:trHeight w:val="503"/>
        </w:trPr>
        <w:tc>
          <w:tcPr>
            <w:tcW w:w="10934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33428DE" w14:textId="77777777" w:rsidR="00534291" w:rsidRPr="00534291" w:rsidRDefault="00534291" w:rsidP="00534291">
            <w:pPr>
              <w:rPr>
                <w:rFonts w:ascii="Proxima Nova Rg" w:hAnsi="Proxima Nova Rg"/>
                <w:iCs/>
                <w:lang w:val="es-CO"/>
              </w:rPr>
            </w:pPr>
            <w:r w:rsidRPr="00534291">
              <w:rPr>
                <w:rFonts w:ascii="Proxima Nova Rg" w:hAnsi="Proxima Nova Rg"/>
                <w:b/>
                <w:iCs/>
                <w:lang w:val="es-CO"/>
              </w:rPr>
              <w:t>Motivo del retiro</w:t>
            </w:r>
            <w:r w:rsidRPr="00534291">
              <w:rPr>
                <w:rFonts w:ascii="Proxima Nova Rg" w:hAnsi="Proxima Nova Rg"/>
                <w:iCs/>
                <w:lang w:val="es-CO"/>
              </w:rPr>
              <w:t xml:space="preserve"> (Por favor seleccionar uno)</w:t>
            </w:r>
          </w:p>
          <w:p w14:paraId="73109972" w14:textId="77777777" w:rsidR="00534291" w:rsidRPr="00534291" w:rsidRDefault="00000000" w:rsidP="00534291">
            <w:pPr>
              <w:rPr>
                <w:rFonts w:ascii="Proxima Nova Rg" w:hAnsi="Proxima Nova Rg"/>
                <w:iCs/>
                <w:lang w:val="es-CO"/>
              </w:rPr>
            </w:pPr>
            <w:sdt>
              <w:sdtPr>
                <w:rPr>
                  <w:rFonts w:ascii="Proxima Nova Rg" w:hAnsi="Proxima Nova Rg"/>
                  <w:b/>
                  <w:iCs/>
                  <w:sz w:val="18"/>
                  <w:szCs w:val="18"/>
                  <w:lang w:val="es-CO"/>
                </w:rPr>
                <w:id w:val="2114552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4291" w:rsidRPr="006E7A2D">
                  <w:rPr>
                    <w:rFonts w:ascii="Proxima Nova Rg" w:hAnsi="Proxima Nova Rg" w:cs="Segoe UI Symbol"/>
                    <w:b/>
                    <w:iCs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="00534291" w:rsidRPr="006E7A2D">
              <w:rPr>
                <w:rFonts w:ascii="Proxima Nova Rg" w:hAnsi="Proxima Nova Rg"/>
                <w:b/>
                <w:iCs/>
                <w:sz w:val="18"/>
                <w:szCs w:val="18"/>
                <w:lang w:val="es-CO"/>
              </w:rPr>
              <w:t xml:space="preserve"> </w:t>
            </w:r>
            <w:r w:rsidR="00534291" w:rsidRPr="006E7A2D">
              <w:rPr>
                <w:rFonts w:ascii="Proxima Nova Rg" w:hAnsi="Proxima Nova Rg"/>
                <w:iCs/>
                <w:sz w:val="18"/>
                <w:szCs w:val="18"/>
                <w:lang w:val="es-CO"/>
              </w:rPr>
              <w:t>Renuncia voluntaria</w:t>
            </w:r>
            <w:r w:rsidR="00534291" w:rsidRPr="006E7A2D">
              <w:rPr>
                <w:rFonts w:ascii="Proxima Nova Rg" w:hAnsi="Proxima Nova Rg"/>
                <w:b/>
                <w:iCs/>
                <w:sz w:val="18"/>
                <w:szCs w:val="18"/>
                <w:lang w:val="es-CO"/>
              </w:rPr>
              <w:t xml:space="preserve">  </w:t>
            </w:r>
            <w:sdt>
              <w:sdtPr>
                <w:rPr>
                  <w:rFonts w:ascii="Proxima Nova Rg" w:hAnsi="Proxima Nova Rg"/>
                  <w:b/>
                  <w:iCs/>
                  <w:sz w:val="18"/>
                  <w:szCs w:val="18"/>
                  <w:lang w:val="es-CO"/>
                </w:rPr>
                <w:id w:val="-1973751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4291" w:rsidRPr="006E7A2D">
                  <w:rPr>
                    <w:rFonts w:ascii="Proxima Nova Rg" w:hAnsi="Proxima Nova Rg" w:cs="Segoe UI Symbol"/>
                    <w:b/>
                    <w:iCs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="00534291" w:rsidRPr="006E7A2D">
              <w:rPr>
                <w:rFonts w:ascii="Proxima Nova Rg" w:hAnsi="Proxima Nova Rg"/>
                <w:iCs/>
                <w:sz w:val="18"/>
                <w:szCs w:val="18"/>
                <w:lang w:val="es-CO"/>
              </w:rPr>
              <w:t>Terminación del Programa</w:t>
            </w:r>
            <w:r w:rsidR="00534291" w:rsidRPr="006E7A2D">
              <w:rPr>
                <w:rFonts w:ascii="Proxima Nova Rg" w:hAnsi="Proxima Nova Rg"/>
                <w:b/>
                <w:iCs/>
                <w:sz w:val="18"/>
                <w:szCs w:val="18"/>
                <w:lang w:val="es-CO"/>
              </w:rPr>
              <w:t xml:space="preserve">       </w:t>
            </w:r>
            <w:sdt>
              <w:sdtPr>
                <w:rPr>
                  <w:rFonts w:ascii="Proxima Nova Rg" w:hAnsi="Proxima Nova Rg"/>
                  <w:b/>
                  <w:iCs/>
                  <w:sz w:val="18"/>
                  <w:szCs w:val="18"/>
                  <w:lang w:val="es-CO"/>
                </w:rPr>
                <w:id w:val="989909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4291" w:rsidRPr="006E7A2D">
                  <w:rPr>
                    <w:rFonts w:ascii="Proxima Nova Rg" w:hAnsi="Proxima Nova Rg" w:cs="Segoe UI Symbol"/>
                    <w:b/>
                    <w:iCs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="00534291" w:rsidRPr="006E7A2D">
              <w:rPr>
                <w:rFonts w:ascii="Proxima Nova Rg" w:hAnsi="Proxima Nova Rg"/>
                <w:iCs/>
                <w:sz w:val="18"/>
                <w:szCs w:val="18"/>
                <w:lang w:val="es-CO"/>
              </w:rPr>
              <w:t xml:space="preserve">Retiro con justa causa     </w:t>
            </w:r>
            <w:sdt>
              <w:sdtPr>
                <w:rPr>
                  <w:rFonts w:ascii="Proxima Nova Rg" w:hAnsi="Proxima Nova Rg"/>
                  <w:iCs/>
                  <w:sz w:val="18"/>
                  <w:szCs w:val="18"/>
                  <w:lang w:val="es-CO"/>
                </w:rPr>
                <w:id w:val="-387493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4291" w:rsidRPr="006E7A2D">
                  <w:rPr>
                    <w:rFonts w:ascii="Proxima Nova Rg" w:hAnsi="Proxima Nova Rg" w:cs="Segoe UI Symbol"/>
                    <w:iCs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="00534291" w:rsidRPr="006E7A2D">
              <w:rPr>
                <w:rFonts w:ascii="Proxima Nova Rg" w:hAnsi="Proxima Nova Rg"/>
                <w:iCs/>
                <w:sz w:val="18"/>
                <w:szCs w:val="18"/>
                <w:lang w:val="es-CO"/>
              </w:rPr>
              <w:t xml:space="preserve">Retiro sin justa causa  </w:t>
            </w:r>
            <w:sdt>
              <w:sdtPr>
                <w:rPr>
                  <w:rFonts w:ascii="Proxima Nova Rg" w:hAnsi="Proxima Nova Rg"/>
                  <w:iCs/>
                  <w:sz w:val="18"/>
                  <w:szCs w:val="18"/>
                  <w:lang w:val="es-CO"/>
                </w:rPr>
                <w:id w:val="-1509206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34291" w:rsidRPr="006E7A2D">
                  <w:rPr>
                    <w:rFonts w:ascii="Proxima Nova Rg" w:hAnsi="Proxima Nova Rg" w:cs="Segoe UI Symbol"/>
                    <w:iCs/>
                    <w:sz w:val="18"/>
                    <w:szCs w:val="18"/>
                    <w:lang w:val="es-CO"/>
                  </w:rPr>
                  <w:t>☐</w:t>
                </w:r>
              </w:sdtContent>
            </w:sdt>
            <w:r w:rsidR="00534291" w:rsidRPr="006E7A2D">
              <w:rPr>
                <w:rFonts w:ascii="Proxima Nova Rg" w:hAnsi="Proxima Nova Rg"/>
                <w:iCs/>
                <w:sz w:val="18"/>
                <w:szCs w:val="18"/>
                <w:lang w:val="es-CO"/>
              </w:rPr>
              <w:t>Periodo de Prueba</w:t>
            </w:r>
          </w:p>
        </w:tc>
      </w:tr>
    </w:tbl>
    <w:p w14:paraId="2D38950B" w14:textId="77777777" w:rsidR="00534291" w:rsidRPr="00534291" w:rsidRDefault="00534291" w:rsidP="00534291">
      <w:pPr>
        <w:spacing w:after="0" w:line="240" w:lineRule="auto"/>
        <w:rPr>
          <w:rFonts w:ascii="Proxima Nova Rg" w:hAnsi="Proxima Nova Rg"/>
          <w:b/>
          <w:iCs/>
          <w:lang w:val="es-CO"/>
        </w:rPr>
      </w:pPr>
      <w:r w:rsidRPr="00534291">
        <w:rPr>
          <w:rFonts w:ascii="Proxima Nova Rg" w:hAnsi="Proxima Nova Rg"/>
          <w:b/>
          <w:iCs/>
          <w:lang w:val="es-CO"/>
        </w:rPr>
        <w:t>FIRMAS</w:t>
      </w:r>
    </w:p>
    <w:tbl>
      <w:tblPr>
        <w:tblStyle w:val="TableGridLight"/>
        <w:tblpPr w:leftFromText="180" w:rightFromText="180" w:vertAnchor="text" w:horzAnchor="margin" w:tblpY="-114"/>
        <w:tblW w:w="10910" w:type="dxa"/>
        <w:tblLook w:val="01E0" w:firstRow="1" w:lastRow="1" w:firstColumn="1" w:lastColumn="1" w:noHBand="0" w:noVBand="0"/>
      </w:tblPr>
      <w:tblGrid>
        <w:gridCol w:w="10910"/>
      </w:tblGrid>
      <w:tr w:rsidR="00534291" w:rsidRPr="00153799" w14:paraId="08B6238C" w14:textId="77777777" w:rsidTr="00534291">
        <w:trPr>
          <w:trHeight w:val="980"/>
        </w:trPr>
        <w:tc>
          <w:tcPr>
            <w:tcW w:w="109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38C4DA6" w14:textId="77777777" w:rsidR="00534291" w:rsidRPr="00153799" w:rsidRDefault="00534291" w:rsidP="00534291">
            <w:pPr>
              <w:rPr>
                <w:rFonts w:ascii="Proxima Nova Rg" w:hAnsi="Proxima Nova Rg"/>
                <w:iCs/>
                <w:lang w:val="es-419"/>
              </w:rPr>
            </w:pPr>
            <w:r w:rsidRPr="00153799">
              <w:rPr>
                <w:rFonts w:ascii="Proxima Nova Rg" w:hAnsi="Proxima Nova Rg"/>
                <w:iCs/>
                <w:lang w:val="es-419"/>
              </w:rPr>
              <w:t xml:space="preserve">NOTAS  </w:t>
            </w:r>
          </w:p>
          <w:p w14:paraId="6EBAA0C2" w14:textId="7B1C4B41" w:rsidR="0014680D" w:rsidRPr="006E7A2D" w:rsidRDefault="0014680D" w:rsidP="00534291">
            <w:pPr>
              <w:rPr>
                <w:rFonts w:ascii="Proxima Nova Rg" w:hAnsi="Proxima Nova Rg"/>
                <w:iCs/>
                <w:lang w:val="es-419"/>
              </w:rPr>
            </w:pPr>
          </w:p>
        </w:tc>
      </w:tr>
    </w:tbl>
    <w:p w14:paraId="5F53C201" w14:textId="5491C479" w:rsidR="00277B6E" w:rsidRPr="006E7A2D" w:rsidRDefault="009C5F14" w:rsidP="00534291">
      <w:pPr>
        <w:pStyle w:val="PDParagraphDefault"/>
        <w:spacing w:line="240" w:lineRule="auto"/>
        <w:rPr>
          <w:rFonts w:ascii="Proxima Nova Rg" w:hAnsi="Proxima Nova Rg"/>
          <w:i/>
          <w:iCs/>
          <w:sz w:val="18"/>
          <w:szCs w:val="18"/>
          <w:lang w:val="es-CO"/>
        </w:rPr>
      </w:pPr>
      <w:r w:rsidRPr="006E7A2D">
        <w:rPr>
          <w:rFonts w:ascii="Proxima Nova Rg" w:hAnsi="Proxima Nova Rg"/>
          <w:i/>
          <w:iCs/>
          <w:sz w:val="18"/>
          <w:szCs w:val="18"/>
          <w:lang w:val="es-CO"/>
        </w:rPr>
        <w:t>Mi firma a continuación certifica que acepto la plena responsabilidad por la finalización precisa de esta lista de verificación y por todos los requisitos de cumplimiento administrativo que deben cumplirse en el desarrollo y ejecución del contrato adjunto.</w:t>
      </w:r>
    </w:p>
    <w:p w14:paraId="772B3364" w14:textId="77777777" w:rsidR="009C5F14" w:rsidRPr="009C5F14" w:rsidRDefault="009C5F14" w:rsidP="00534291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CO"/>
        </w:rPr>
      </w:pPr>
    </w:p>
    <w:p w14:paraId="4DBE828D" w14:textId="77777777" w:rsidR="006E7A2D" w:rsidRDefault="006E7A2D" w:rsidP="00534291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CO"/>
        </w:rPr>
      </w:pPr>
    </w:p>
    <w:p w14:paraId="332E5658" w14:textId="77777777" w:rsidR="006E7A2D" w:rsidRDefault="006E7A2D" w:rsidP="00534291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CO"/>
        </w:rPr>
      </w:pPr>
    </w:p>
    <w:p w14:paraId="4143AA8B" w14:textId="1A607656" w:rsidR="00CE1008" w:rsidRPr="00B84607" w:rsidRDefault="009C5F14" w:rsidP="00534291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CO"/>
        </w:rPr>
      </w:pPr>
      <w:r w:rsidRPr="00FA584F">
        <w:rPr>
          <w:rFonts w:ascii="Proxima Nova Rg" w:hAnsi="Proxima Nova Rg"/>
          <w:b/>
          <w:bCs/>
          <w:sz w:val="19"/>
          <w:szCs w:val="19"/>
          <w:lang w:val="es-CO"/>
        </w:rPr>
        <w:t>Área Administrativa/</w:t>
      </w:r>
      <w:r w:rsidR="002C6D02" w:rsidRPr="00FA584F">
        <w:rPr>
          <w:rFonts w:ascii="Proxima Nova Rg" w:hAnsi="Proxima Nova Rg"/>
          <w:b/>
          <w:bCs/>
          <w:sz w:val="19"/>
          <w:szCs w:val="19"/>
          <w:lang w:val="es-CO"/>
        </w:rPr>
        <w:t>Gestión</w:t>
      </w:r>
      <w:r w:rsidRPr="00B84607">
        <w:rPr>
          <w:rFonts w:ascii="Proxima Nova Rg" w:hAnsi="Proxima Nova Rg"/>
          <w:b/>
          <w:bCs/>
          <w:sz w:val="19"/>
          <w:szCs w:val="19"/>
          <w:lang w:val="es-CO"/>
        </w:rPr>
        <w:t xml:space="preserve"> Humana     </w:t>
      </w:r>
      <w:r w:rsidR="00FA584F" w:rsidRPr="00B84607">
        <w:rPr>
          <w:rFonts w:ascii="Proxima Nova Rg" w:hAnsi="Proxima Nova Rg"/>
          <w:b/>
          <w:bCs/>
          <w:sz w:val="19"/>
          <w:szCs w:val="19"/>
          <w:lang w:val="es-CO"/>
        </w:rPr>
        <w:tab/>
      </w:r>
      <w:r w:rsidR="00153799">
        <w:rPr>
          <w:rFonts w:ascii="Proxima Nova Rg" w:hAnsi="Proxima Nova Rg"/>
          <w:b/>
          <w:bCs/>
          <w:sz w:val="19"/>
          <w:szCs w:val="19"/>
          <w:lang w:val="es-ES_tradnl"/>
        </w:rPr>
        <w:t>XXXX</w:t>
      </w:r>
      <w:r w:rsidR="003414F4">
        <w:rPr>
          <w:rFonts w:ascii="Proxima Nova Rg" w:hAnsi="Proxima Nova Rg"/>
          <w:b/>
          <w:bCs/>
          <w:sz w:val="19"/>
          <w:szCs w:val="19"/>
          <w:lang w:val="es-ES_tradnl"/>
        </w:rPr>
        <w:t xml:space="preserve">, </w:t>
      </w:r>
      <w:r w:rsidR="00153799">
        <w:rPr>
          <w:rFonts w:ascii="Proxima Nova Rg" w:hAnsi="Proxima Nova Rg"/>
          <w:b/>
          <w:bCs/>
          <w:sz w:val="19"/>
          <w:szCs w:val="19"/>
          <w:lang w:val="es-ES_tradnl"/>
        </w:rPr>
        <w:t>XXXXXXXX</w:t>
      </w:r>
    </w:p>
    <w:p w14:paraId="5BF273A1" w14:textId="171D3302" w:rsidR="00CE1008" w:rsidRPr="00B84607" w:rsidRDefault="00CE1008" w:rsidP="00534291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CO"/>
        </w:rPr>
      </w:pPr>
    </w:p>
    <w:p w14:paraId="61C11910" w14:textId="77777777" w:rsidR="00153799" w:rsidRPr="003414F4" w:rsidRDefault="00153799" w:rsidP="00153799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CO"/>
        </w:rPr>
      </w:pPr>
      <w:r w:rsidRPr="003414F4">
        <w:rPr>
          <w:rFonts w:ascii="Proxima Nova Rg" w:hAnsi="Proxima Nova Rg"/>
          <w:b/>
          <w:bCs/>
          <w:sz w:val="19"/>
          <w:szCs w:val="19"/>
          <w:lang w:val="es-CO"/>
        </w:rPr>
        <w:t>SUPERVISOR</w:t>
      </w:r>
    </w:p>
    <w:p w14:paraId="563A8B06" w14:textId="77777777" w:rsidR="002C6D02" w:rsidRPr="00B84607" w:rsidRDefault="002C6D02" w:rsidP="00534291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CO"/>
        </w:rPr>
      </w:pPr>
    </w:p>
    <w:p w14:paraId="0D6070DC" w14:textId="77777777" w:rsidR="00153799" w:rsidRDefault="009C5F14" w:rsidP="00534291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419"/>
        </w:rPr>
      </w:pPr>
      <w:r w:rsidRPr="00B44430">
        <w:rPr>
          <w:rFonts w:ascii="Proxima Nova Rg" w:hAnsi="Proxima Nova Rg"/>
          <w:b/>
          <w:bCs/>
          <w:sz w:val="19"/>
          <w:szCs w:val="19"/>
          <w:lang w:val="es-419"/>
        </w:rPr>
        <w:t>Aprobación final</w:t>
      </w:r>
      <w:r w:rsidR="00CE1008" w:rsidRPr="00B44430">
        <w:rPr>
          <w:rFonts w:ascii="Proxima Nova Rg" w:hAnsi="Proxima Nova Rg"/>
          <w:b/>
          <w:bCs/>
          <w:sz w:val="19"/>
          <w:szCs w:val="19"/>
          <w:lang w:val="es-419"/>
        </w:rPr>
        <w:t xml:space="preserve"> COP/PD o DCOP</w:t>
      </w:r>
      <w:r w:rsidR="00FA584F" w:rsidRPr="00B44430">
        <w:rPr>
          <w:rFonts w:ascii="Proxima Nova Rg" w:hAnsi="Proxima Nova Rg"/>
          <w:b/>
          <w:bCs/>
          <w:sz w:val="19"/>
          <w:szCs w:val="19"/>
          <w:lang w:val="es-419"/>
        </w:rPr>
        <w:t xml:space="preserve"> </w:t>
      </w:r>
      <w:r w:rsidR="00FA584F" w:rsidRPr="00B44430">
        <w:rPr>
          <w:rFonts w:ascii="Proxima Nova Rg" w:hAnsi="Proxima Nova Rg"/>
          <w:b/>
          <w:bCs/>
          <w:sz w:val="19"/>
          <w:szCs w:val="19"/>
          <w:lang w:val="es-419"/>
        </w:rPr>
        <w:tab/>
      </w:r>
      <w:r w:rsidR="00153799">
        <w:rPr>
          <w:rFonts w:ascii="Proxima Nova Rg" w:hAnsi="Proxima Nova Rg"/>
          <w:b/>
          <w:bCs/>
          <w:sz w:val="19"/>
          <w:szCs w:val="19"/>
          <w:lang w:val="es-419"/>
        </w:rPr>
        <w:t>Nombre, Cargo</w:t>
      </w:r>
    </w:p>
    <w:p w14:paraId="179DE645" w14:textId="768953CA" w:rsidR="00CE1008" w:rsidRPr="003414F4" w:rsidRDefault="00153799" w:rsidP="00534291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CO"/>
        </w:rPr>
      </w:pPr>
      <w:r w:rsidRPr="003414F4">
        <w:rPr>
          <w:rFonts w:ascii="Proxima Nova Rg" w:hAnsi="Proxima Nova Rg"/>
          <w:b/>
          <w:bCs/>
          <w:sz w:val="19"/>
          <w:szCs w:val="19"/>
          <w:lang w:val="es-CO"/>
        </w:rPr>
        <w:t xml:space="preserve"> </w:t>
      </w:r>
    </w:p>
    <w:p w14:paraId="1B6D3121" w14:textId="77777777" w:rsidR="002C6D02" w:rsidRPr="003414F4" w:rsidRDefault="002C6D02" w:rsidP="00534291">
      <w:pPr>
        <w:pStyle w:val="PDParagraphDefault"/>
        <w:spacing w:line="240" w:lineRule="auto"/>
        <w:rPr>
          <w:rFonts w:ascii="Proxima Nova Rg" w:hAnsi="Proxima Nova Rg"/>
          <w:b/>
          <w:bCs/>
          <w:sz w:val="19"/>
          <w:szCs w:val="19"/>
          <w:lang w:val="es-CO"/>
        </w:rPr>
      </w:pPr>
    </w:p>
    <w:sectPr w:rsidR="002C6D02" w:rsidRPr="003414F4" w:rsidSect="00534291">
      <w:headerReference w:type="default" r:id="rId9"/>
      <w:footerReference w:type="default" r:id="rId10"/>
      <w:pgSz w:w="12240" w:h="15840" w:code="1"/>
      <w:pgMar w:top="733" w:right="763" w:bottom="979" w:left="763" w:header="24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B0B602" w14:textId="77777777" w:rsidR="00BF6FBF" w:rsidRDefault="00BF6FBF">
      <w:pPr>
        <w:spacing w:after="0" w:line="240" w:lineRule="auto"/>
      </w:pPr>
      <w:r>
        <w:separator/>
      </w:r>
    </w:p>
  </w:endnote>
  <w:endnote w:type="continuationSeparator" w:id="0">
    <w:p w14:paraId="56B8CB36" w14:textId="77777777" w:rsidR="00BF6FBF" w:rsidRDefault="00BF6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Proxima Nova Rg">
    <w:panose1 w:val="02000506030000020004"/>
    <w:charset w:val="00"/>
    <w:family w:val="modern"/>
    <w:notTrueType/>
    <w:pitch w:val="variable"/>
    <w:sig w:usb0="A00002AF" w:usb1="5000E0F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1E640B" w14:textId="297F7CF8" w:rsidR="00D36220" w:rsidRPr="00BE2FF7" w:rsidRDefault="00BE2FF7">
    <w:pPr>
      <w:pStyle w:val="PDFooter"/>
      <w:rPr>
        <w:lang w:val="es-CO"/>
      </w:rPr>
    </w:pPr>
    <w:proofErr w:type="spellStart"/>
    <w:r w:rsidRPr="00BE2FF7">
      <w:rPr>
        <w:lang w:val="es-CO"/>
      </w:rPr>
      <w:t>Cover</w:t>
    </w:r>
    <w:proofErr w:type="spellEnd"/>
    <w:r w:rsidRPr="00BE2FF7">
      <w:rPr>
        <w:lang w:val="es-CO"/>
      </w:rPr>
      <w:t xml:space="preserve"> </w:t>
    </w:r>
    <w:proofErr w:type="spellStart"/>
    <w:r w:rsidRPr="00BE2FF7">
      <w:rPr>
        <w:lang w:val="es-CO"/>
      </w:rPr>
      <w:t>Sheet</w:t>
    </w:r>
    <w:proofErr w:type="spellEnd"/>
    <w:r w:rsidRPr="00BE2FF7">
      <w:rPr>
        <w:lang w:val="es-CO"/>
      </w:rPr>
      <w:t xml:space="preserve"> para aprobación y firma de contratos y cambios en contratos laborales</w:t>
    </w:r>
    <w:r w:rsidRPr="00BE2FF7">
      <w:rPr>
        <w:b/>
        <w:bCs/>
        <w:color w:val="ED7D31" w:themeColor="accent2"/>
        <w:sz w:val="20"/>
        <w:szCs w:val="20"/>
        <w:lang w:val="es-CO"/>
      </w:rPr>
      <w:t xml:space="preserve"> </w:t>
    </w:r>
    <w:r>
      <w:rPr>
        <w:b/>
        <w:bCs/>
        <w:color w:val="ED7D31" w:themeColor="accent2"/>
        <w:sz w:val="20"/>
        <w:szCs w:val="20"/>
        <w:lang w:val="es-CO"/>
      </w:rPr>
      <w:tab/>
    </w:r>
    <w:r w:rsidRPr="00BE2FF7">
      <w:rPr>
        <w:b/>
        <w:bCs/>
        <w:color w:val="ED7D31" w:themeColor="accent2"/>
        <w:sz w:val="20"/>
        <w:szCs w:val="20"/>
        <w:lang w:val="es-CO"/>
      </w:rPr>
      <w:t>|</w:t>
    </w:r>
    <w:r w:rsidRPr="00BE2FF7">
      <w:rPr>
        <w:color w:val="ED7D31" w:themeColor="accent2"/>
        <w:sz w:val="20"/>
        <w:szCs w:val="20"/>
        <w:lang w:val="es-CO"/>
      </w:rPr>
      <w:t xml:space="preserve"> </w:t>
    </w:r>
    <w:r>
      <w:rPr>
        <w:color w:val="ED7D31" w:themeColor="accent2"/>
        <w:sz w:val="20"/>
        <w:szCs w:val="20"/>
        <w:lang w:val="es-CO"/>
      </w:rPr>
      <w:tab/>
    </w:r>
    <w:r>
      <w:rPr>
        <w:lang w:val="es-CO"/>
      </w:rPr>
      <w:t>Versión 1</w:t>
    </w:r>
    <w:r w:rsidRPr="00BE2FF7">
      <w:rPr>
        <w:b/>
        <w:bCs/>
        <w:color w:val="ED7D31" w:themeColor="accent2"/>
        <w:sz w:val="20"/>
        <w:szCs w:val="20"/>
        <w:lang w:val="es-CO"/>
      </w:rPr>
      <w:t xml:space="preserve"> </w:t>
    </w:r>
    <w:r>
      <w:rPr>
        <w:b/>
        <w:bCs/>
        <w:color w:val="ED7D31" w:themeColor="accent2"/>
        <w:sz w:val="20"/>
        <w:szCs w:val="20"/>
        <w:lang w:val="es-CO"/>
      </w:rPr>
      <w:tab/>
    </w:r>
    <w:r w:rsidRPr="00BE2FF7">
      <w:rPr>
        <w:b/>
        <w:bCs/>
        <w:color w:val="ED7D31" w:themeColor="accent2"/>
        <w:sz w:val="20"/>
        <w:szCs w:val="20"/>
        <w:lang w:val="es-CO"/>
      </w:rPr>
      <w:t>|</w:t>
    </w:r>
    <w:r>
      <w:rPr>
        <w:b/>
        <w:bCs/>
        <w:color w:val="ED7D31" w:themeColor="accent2"/>
        <w:sz w:val="20"/>
        <w:szCs w:val="20"/>
        <w:lang w:val="es-CO"/>
      </w:rPr>
      <w:tab/>
    </w:r>
    <w:r w:rsidRPr="00BE2FF7">
      <w:rPr>
        <w:b/>
        <w:bCs/>
        <w:color w:val="ED7D31" w:themeColor="accent2"/>
        <w:sz w:val="20"/>
        <w:szCs w:val="20"/>
        <w:lang w:val="es-CO"/>
      </w:rPr>
      <w:t xml:space="preserve"> </w:t>
    </w:r>
    <w:r>
      <w:rPr>
        <w:lang w:val="es-CO"/>
      </w:rPr>
      <w:t>Junio de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FFECA3" w14:textId="77777777" w:rsidR="00BF6FBF" w:rsidRDefault="00BF6FBF">
      <w:pPr>
        <w:spacing w:after="0" w:line="240" w:lineRule="auto"/>
      </w:pPr>
      <w:r>
        <w:separator/>
      </w:r>
    </w:p>
  </w:footnote>
  <w:footnote w:type="continuationSeparator" w:id="0">
    <w:p w14:paraId="210B04DD" w14:textId="77777777" w:rsidR="00BF6FBF" w:rsidRDefault="00BF6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A855D6" w14:textId="1D09DA66" w:rsidR="00D36220" w:rsidRDefault="00534291">
    <w:pPr>
      <w:pStyle w:val="PDHeader"/>
    </w:pPr>
    <w:r>
      <w:rPr>
        <w:noProof/>
      </w:rPr>
      <w:drawing>
        <wp:inline distT="0" distB="0" distL="0" distR="0" wp14:anchorId="1E0C4D07" wp14:editId="7DEDE4EB">
          <wp:extent cx="2912405" cy="463550"/>
          <wp:effectExtent l="0" t="0" r="2540" b="0"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1019" cy="464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F1EF45" w14:textId="77777777" w:rsidR="00D36220" w:rsidRDefault="00D36220">
    <w:pPr>
      <w:pBdr>
        <w:top w:val="single" w:sz="6" w:space="0" w:color="EDEDED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67251"/>
    <w:multiLevelType w:val="hybridMultilevel"/>
    <w:tmpl w:val="C3E6D07A"/>
    <w:lvl w:ilvl="0" w:tplc="7EB45968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 w:tplc="6C7C4CCE">
      <w:numFmt w:val="decimal"/>
      <w:lvlText w:val=""/>
      <w:lvlJc w:val="left"/>
    </w:lvl>
    <w:lvl w:ilvl="2" w:tplc="FAE6F0CA">
      <w:numFmt w:val="decimal"/>
      <w:lvlText w:val=""/>
      <w:lvlJc w:val="left"/>
    </w:lvl>
    <w:lvl w:ilvl="3" w:tplc="072C8BE6">
      <w:numFmt w:val="decimal"/>
      <w:lvlText w:val=""/>
      <w:lvlJc w:val="left"/>
    </w:lvl>
    <w:lvl w:ilvl="4" w:tplc="74B0230E">
      <w:numFmt w:val="decimal"/>
      <w:lvlText w:val=""/>
      <w:lvlJc w:val="left"/>
    </w:lvl>
    <w:lvl w:ilvl="5" w:tplc="289A1F80">
      <w:numFmt w:val="decimal"/>
      <w:lvlText w:val=""/>
      <w:lvlJc w:val="left"/>
    </w:lvl>
    <w:lvl w:ilvl="6" w:tplc="CCE4CA22">
      <w:numFmt w:val="decimal"/>
      <w:lvlText w:val=""/>
      <w:lvlJc w:val="left"/>
    </w:lvl>
    <w:lvl w:ilvl="7" w:tplc="02F4CB3E">
      <w:numFmt w:val="decimal"/>
      <w:lvlText w:val=""/>
      <w:lvlJc w:val="left"/>
    </w:lvl>
    <w:lvl w:ilvl="8" w:tplc="B6A2EEE6">
      <w:numFmt w:val="decimal"/>
      <w:lvlText w:val=""/>
      <w:lvlJc w:val="left"/>
    </w:lvl>
  </w:abstractNum>
  <w:abstractNum w:abstractNumId="2" w15:restartNumberingAfterBreak="0">
    <w:nsid w:val="382A69C4"/>
    <w:multiLevelType w:val="hybridMultilevel"/>
    <w:tmpl w:val="C15A23EA"/>
    <w:lvl w:ilvl="0" w:tplc="4AE6D9FA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 w:tplc="D8D60410">
      <w:numFmt w:val="decimal"/>
      <w:lvlText w:val=""/>
      <w:lvlJc w:val="left"/>
    </w:lvl>
    <w:lvl w:ilvl="2" w:tplc="19F05534">
      <w:numFmt w:val="decimal"/>
      <w:lvlText w:val=""/>
      <w:lvlJc w:val="left"/>
    </w:lvl>
    <w:lvl w:ilvl="3" w:tplc="073AA09C">
      <w:numFmt w:val="decimal"/>
      <w:lvlText w:val=""/>
      <w:lvlJc w:val="left"/>
    </w:lvl>
    <w:lvl w:ilvl="4" w:tplc="15EA027E">
      <w:numFmt w:val="decimal"/>
      <w:lvlText w:val=""/>
      <w:lvlJc w:val="left"/>
    </w:lvl>
    <w:lvl w:ilvl="5" w:tplc="17C401E8">
      <w:numFmt w:val="decimal"/>
      <w:lvlText w:val=""/>
      <w:lvlJc w:val="left"/>
    </w:lvl>
    <w:lvl w:ilvl="6" w:tplc="7AE2A4DA">
      <w:numFmt w:val="decimal"/>
      <w:lvlText w:val=""/>
      <w:lvlJc w:val="left"/>
    </w:lvl>
    <w:lvl w:ilvl="7" w:tplc="DC58A05E">
      <w:numFmt w:val="decimal"/>
      <w:lvlText w:val=""/>
      <w:lvlJc w:val="left"/>
    </w:lvl>
    <w:lvl w:ilvl="8" w:tplc="E6DAF02C">
      <w:numFmt w:val="decimal"/>
      <w:lvlText w:val=""/>
      <w:lvlJc w:val="left"/>
    </w:lvl>
  </w:abstractNum>
  <w:abstractNum w:abstractNumId="3" w15:restartNumberingAfterBreak="0">
    <w:nsid w:val="4BA24FD6"/>
    <w:multiLevelType w:val="hybridMultilevel"/>
    <w:tmpl w:val="14D2FAF4"/>
    <w:lvl w:ilvl="0" w:tplc="1A1ADB2C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 w:tplc="CD3867E6">
      <w:numFmt w:val="decimal"/>
      <w:lvlText w:val=""/>
      <w:lvlJc w:val="left"/>
    </w:lvl>
    <w:lvl w:ilvl="2" w:tplc="48D2FE46">
      <w:numFmt w:val="decimal"/>
      <w:lvlText w:val=""/>
      <w:lvlJc w:val="left"/>
    </w:lvl>
    <w:lvl w:ilvl="3" w:tplc="72B2BA8C">
      <w:numFmt w:val="decimal"/>
      <w:lvlText w:val=""/>
      <w:lvlJc w:val="left"/>
    </w:lvl>
    <w:lvl w:ilvl="4" w:tplc="140A27FA">
      <w:numFmt w:val="decimal"/>
      <w:lvlText w:val=""/>
      <w:lvlJc w:val="left"/>
    </w:lvl>
    <w:lvl w:ilvl="5" w:tplc="F05454A6">
      <w:numFmt w:val="decimal"/>
      <w:lvlText w:val=""/>
      <w:lvlJc w:val="left"/>
    </w:lvl>
    <w:lvl w:ilvl="6" w:tplc="C09E0280">
      <w:numFmt w:val="decimal"/>
      <w:lvlText w:val=""/>
      <w:lvlJc w:val="left"/>
    </w:lvl>
    <w:lvl w:ilvl="7" w:tplc="28C8D5E2">
      <w:numFmt w:val="decimal"/>
      <w:lvlText w:val=""/>
      <w:lvlJc w:val="left"/>
    </w:lvl>
    <w:lvl w:ilvl="8" w:tplc="D08C1650">
      <w:numFmt w:val="decimal"/>
      <w:lvlText w:val=""/>
      <w:lvlJc w:val="left"/>
    </w:lvl>
  </w:abstractNum>
  <w:abstractNum w:abstractNumId="4" w15:restartNumberingAfterBreak="0">
    <w:nsid w:val="59E204AD"/>
    <w:multiLevelType w:val="hybridMultilevel"/>
    <w:tmpl w:val="42D8BD22"/>
    <w:lvl w:ilvl="0" w:tplc="3CD41374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 w:tplc="D0562CC8">
      <w:numFmt w:val="decimal"/>
      <w:lvlText w:val=""/>
      <w:lvlJc w:val="left"/>
    </w:lvl>
    <w:lvl w:ilvl="2" w:tplc="56D813D8">
      <w:numFmt w:val="decimal"/>
      <w:lvlText w:val=""/>
      <w:lvlJc w:val="left"/>
    </w:lvl>
    <w:lvl w:ilvl="3" w:tplc="BCFE0B38">
      <w:numFmt w:val="decimal"/>
      <w:lvlText w:val=""/>
      <w:lvlJc w:val="left"/>
    </w:lvl>
    <w:lvl w:ilvl="4" w:tplc="CC0A50A0">
      <w:numFmt w:val="decimal"/>
      <w:lvlText w:val=""/>
      <w:lvlJc w:val="left"/>
    </w:lvl>
    <w:lvl w:ilvl="5" w:tplc="9D404BAC">
      <w:numFmt w:val="decimal"/>
      <w:lvlText w:val=""/>
      <w:lvlJc w:val="left"/>
    </w:lvl>
    <w:lvl w:ilvl="6" w:tplc="5266A570">
      <w:numFmt w:val="decimal"/>
      <w:lvlText w:val=""/>
      <w:lvlJc w:val="left"/>
    </w:lvl>
    <w:lvl w:ilvl="7" w:tplc="4686D218">
      <w:numFmt w:val="decimal"/>
      <w:lvlText w:val=""/>
      <w:lvlJc w:val="left"/>
    </w:lvl>
    <w:lvl w:ilvl="8" w:tplc="7C0A10D4">
      <w:numFmt w:val="decimal"/>
      <w:lvlText w:val=""/>
      <w:lvlJc w:val="left"/>
    </w:lvl>
  </w:abstractNum>
  <w:abstractNum w:abstractNumId="5" w15:restartNumberingAfterBreak="0">
    <w:nsid w:val="6E063477"/>
    <w:multiLevelType w:val="hybridMultilevel"/>
    <w:tmpl w:val="1E6C6A22"/>
    <w:lvl w:ilvl="0" w:tplc="CFD233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001501">
    <w:abstractNumId w:val="6"/>
  </w:num>
  <w:num w:numId="2" w16cid:durableId="1165239798">
    <w:abstractNumId w:val="0"/>
  </w:num>
  <w:num w:numId="3" w16cid:durableId="104927904">
    <w:abstractNumId w:val="4"/>
  </w:num>
  <w:num w:numId="4" w16cid:durableId="419302361">
    <w:abstractNumId w:val="2"/>
  </w:num>
  <w:num w:numId="5" w16cid:durableId="941575918">
    <w:abstractNumId w:val="3"/>
  </w:num>
  <w:num w:numId="6" w16cid:durableId="1781491706">
    <w:abstractNumId w:val="1"/>
  </w:num>
  <w:num w:numId="7" w16cid:durableId="732433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20"/>
    <w:rsid w:val="0014680D"/>
    <w:rsid w:val="00153799"/>
    <w:rsid w:val="00237FC5"/>
    <w:rsid w:val="00277B6E"/>
    <w:rsid w:val="002C6D02"/>
    <w:rsid w:val="002E0E18"/>
    <w:rsid w:val="003414F4"/>
    <w:rsid w:val="003E149C"/>
    <w:rsid w:val="003F2622"/>
    <w:rsid w:val="00414906"/>
    <w:rsid w:val="00430812"/>
    <w:rsid w:val="0049284F"/>
    <w:rsid w:val="00534291"/>
    <w:rsid w:val="006A70E4"/>
    <w:rsid w:val="006E7A2D"/>
    <w:rsid w:val="008246B2"/>
    <w:rsid w:val="00893FC1"/>
    <w:rsid w:val="008F10A8"/>
    <w:rsid w:val="00911DCD"/>
    <w:rsid w:val="009C5F14"/>
    <w:rsid w:val="009D3953"/>
    <w:rsid w:val="009F0202"/>
    <w:rsid w:val="00A62B22"/>
    <w:rsid w:val="00AD5B58"/>
    <w:rsid w:val="00B44430"/>
    <w:rsid w:val="00B84607"/>
    <w:rsid w:val="00BB109E"/>
    <w:rsid w:val="00BE2FF7"/>
    <w:rsid w:val="00BF6FBF"/>
    <w:rsid w:val="00CE1008"/>
    <w:rsid w:val="00D154CD"/>
    <w:rsid w:val="00D36220"/>
    <w:rsid w:val="00D400FE"/>
    <w:rsid w:val="00E005E6"/>
    <w:rsid w:val="00E27126"/>
    <w:rsid w:val="00E430DB"/>
    <w:rsid w:val="00E505AC"/>
    <w:rsid w:val="00F04545"/>
    <w:rsid w:val="00F2471C"/>
    <w:rsid w:val="00FA584F"/>
    <w:rsid w:val="00FF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1733E"/>
  <w15:docId w15:val="{E286A1ED-B48F-4B62-BFCC-013D9715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sz w:val="45"/>
      <w:szCs w:val="45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sz w:val="36"/>
      <w:szCs w:val="36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sz w:val="30"/>
      <w:szCs w:val="30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color w:val="666666"/>
      <w:sz w:val="27"/>
      <w:szCs w:val="27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b w:val="0"/>
      <w:bCs w:val="0"/>
      <w:i w:val="0"/>
      <w:iCs w:val="0"/>
      <w:color w:val="1B58C5"/>
      <w:u w:val="single"/>
    </w:rPr>
  </w:style>
  <w:style w:type="paragraph" w:customStyle="1" w:styleId="PDHeadingDefault">
    <w:name w:val="PDHeadingDefault"/>
    <w:basedOn w:val="Normal"/>
    <w:uiPriority w:val="99"/>
    <w:pPr>
      <w:spacing w:line="300" w:lineRule="auto"/>
    </w:pPr>
    <w:rPr>
      <w:rFonts w:ascii="Arial" w:hAnsi="Arial" w:cs="Arial"/>
      <w:b/>
      <w:bCs/>
      <w:color w:val="000000"/>
    </w:rPr>
  </w:style>
  <w:style w:type="character" w:customStyle="1" w:styleId="Heading5Char">
    <w:name w:val="Heading 5 Char"/>
    <w:link w:val="Heading5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customStyle="1" w:styleId="PDParagraphDefault">
    <w:name w:val="PDParagraphDefault"/>
    <w:basedOn w:val="Normal"/>
    <w:uiPriority w:val="99"/>
    <w:pPr>
      <w:spacing w:after="0" w:line="360" w:lineRule="auto"/>
    </w:pPr>
    <w:rPr>
      <w:rFonts w:ascii="Arial" w:hAnsi="Arial" w:cs="Arial"/>
      <w:color w:val="000000"/>
    </w:rPr>
  </w:style>
  <w:style w:type="table" w:styleId="TableGrid">
    <w:name w:val="Table Grid"/>
    <w:basedOn w:val="TableNormal"/>
    <w:uiPriority w:val="59"/>
    <w:pPr>
      <w:spacing w:after="0" w:line="360" w:lineRule="auto"/>
      <w:ind w:left="105" w:right="105"/>
    </w:pPr>
    <w:rPr>
      <w:rFonts w:ascii="Arial" w:hAnsi="Arial" w:cs="Arial"/>
      <w:color w:val="000000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</w:style>
  <w:style w:type="table" w:customStyle="1" w:styleId="TableGridWithHeader">
    <w:name w:val="TableGridWithHeader"/>
    <w:basedOn w:val="TableNormal"/>
    <w:uiPriority w:val="59"/>
    <w:pPr>
      <w:spacing w:after="0" w:line="360" w:lineRule="auto"/>
      <w:ind w:left="105" w:right="105"/>
    </w:pPr>
    <w:rPr>
      <w:rFonts w:ascii="Arial" w:hAnsi="Arial" w:cs="Arial"/>
      <w:color w:val="000000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customStyle="1" w:styleId="PDRowItem">
    <w:name w:val="PDRowItem"/>
    <w:uiPriority w:val="99"/>
    <w:tblPr>
      <w:tblCellMar>
        <w:top w:w="0" w:type="dxa"/>
        <w:left w:w="0" w:type="dxa"/>
        <w:bottom w:w="350" w:type="dxa"/>
        <w:right w:w="180" w:type="dxa"/>
      </w:tblCellMar>
    </w:tblPr>
  </w:style>
  <w:style w:type="table" w:customStyle="1" w:styleId="PDPricingTableMain">
    <w:name w:val="PDPricingTableMain"/>
    <w:uiPriority w:val="99"/>
    <w:pPr>
      <w:spacing w:after="0" w:line="360" w:lineRule="auto"/>
      <w:ind w:left="105" w:right="105"/>
    </w:pPr>
    <w:rPr>
      <w:rFonts w:ascii="Arial" w:hAnsi="Arial" w:cs="Arial"/>
      <w:color w:val="000000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</w:style>
  <w:style w:type="table" w:customStyle="1" w:styleId="PDPricingTableMainWithHeader">
    <w:name w:val="PDPricingTableMainWithHeader"/>
    <w:uiPriority w:val="99"/>
    <w:pPr>
      <w:spacing w:after="0" w:line="360" w:lineRule="auto"/>
      <w:ind w:left="105" w:right="105"/>
    </w:pPr>
    <w:rPr>
      <w:rFonts w:ascii="Arial" w:hAnsi="Arial" w:cs="Arial"/>
      <w:color w:val="000000"/>
      <w:sz w:val="20"/>
      <w:szCs w:val="20"/>
      <w:lang w:val="es-419" w:eastAsia="es-419" w:bidi="km-KH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  <w:jc w:val="left"/>
      </w:pPr>
      <w:rPr>
        <w:rFonts w:ascii="Arial" w:hAnsi="Arial" w:cs="Arial"/>
        <w:b/>
        <w:bCs/>
        <w:i w:val="0"/>
        <w:iCs w:val="0"/>
        <w:caps w:val="0"/>
        <w:color w:val="000000"/>
        <w:sz w:val="22"/>
        <w:szCs w:val="22"/>
        <w:u w:val="none"/>
      </w:rPr>
      <w:tblPr/>
      <w:tcPr>
        <w:shd w:val="clear" w:color="auto" w:fill="EFEFEF"/>
      </w:tcPr>
    </w:tblStylePr>
  </w:style>
  <w:style w:type="table" w:customStyle="1" w:styleId="PDPricingTableTotal">
    <w:name w:val="PDPricingTableTotal"/>
    <w:uiPriority w:val="99"/>
    <w:pPr>
      <w:spacing w:after="0" w:line="360" w:lineRule="auto"/>
    </w:pPr>
    <w:rPr>
      <w:rFonts w:ascii="Arial" w:hAnsi="Arial" w:cs="Arial"/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sePDHeaderFooter">
    <w:name w:val="BasePDHeaderFooter"/>
    <w:basedOn w:val="Normal"/>
    <w:uiPriority w:val="99"/>
    <w:pPr>
      <w:spacing w:after="0" w:line="360" w:lineRule="auto"/>
    </w:pPr>
    <w:rPr>
      <w:rFonts w:ascii="Arial" w:hAnsi="Arial" w:cs="Arial"/>
      <w:color w:val="000000"/>
      <w:sz w:val="16"/>
      <w:szCs w:val="16"/>
    </w:rPr>
  </w:style>
  <w:style w:type="paragraph" w:customStyle="1" w:styleId="PDHeader">
    <w:name w:val="PDHeader"/>
    <w:basedOn w:val="BasePDHeaderFooter"/>
    <w:uiPriority w:val="99"/>
  </w:style>
  <w:style w:type="paragraph" w:customStyle="1" w:styleId="PDFooter">
    <w:name w:val="PDFooter"/>
    <w:basedOn w:val="BasePDHeaderFooter"/>
    <w:uiPriority w:val="99"/>
  </w:style>
  <w:style w:type="table" w:styleId="TableGridLight">
    <w:name w:val="Grid Table Light"/>
    <w:basedOn w:val="TableNormal"/>
    <w:uiPriority w:val="40"/>
    <w:rsid w:val="002E0E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E0E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534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2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0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8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9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13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20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8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8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44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24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7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60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09860D-5320-4414-BFDC-3406DB34EA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CC077D-1070-423F-816B-AC7143CF46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Sarmiento</dc:creator>
  <cp:keywords/>
  <dc:description/>
  <cp:lastModifiedBy>Paola Sarmiento</cp:lastModifiedBy>
  <cp:revision>7</cp:revision>
  <dcterms:created xsi:type="dcterms:W3CDTF">2023-02-15T22:43:00Z</dcterms:created>
  <dcterms:modified xsi:type="dcterms:W3CDTF">2024-09-17T16:35:00Z</dcterms:modified>
</cp:coreProperties>
</file>